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8208" w14:textId="77777777" w:rsidR="00B14619" w:rsidRDefault="00B14619">
      <w:pPr>
        <w:adjustRightInd w:val="0"/>
        <w:snapToGrid w:val="0"/>
        <w:rPr>
          <w:rFonts w:hint="eastAsia"/>
          <w:b/>
          <w:color w:val="000000"/>
          <w:sz w:val="44"/>
          <w:szCs w:val="44"/>
        </w:rPr>
      </w:pPr>
    </w:p>
    <w:p w14:paraId="5A5C2088" w14:textId="77777777" w:rsidR="00B14619" w:rsidRPr="00075152" w:rsidRDefault="00B14619" w:rsidP="00075152">
      <w:pPr>
        <w:adjustRightInd w:val="0"/>
        <w:snapToGrid w:val="0"/>
        <w:jc w:val="center"/>
        <w:rPr>
          <w:rFonts w:ascii="方正隶书_GBK" w:eastAsia="方正隶书_GBK" w:hAnsi="方正隶书_GBK" w:hint="eastAsia"/>
          <w:color w:val="000000"/>
          <w:spacing w:val="80"/>
          <w:sz w:val="52"/>
          <w:szCs w:val="52"/>
        </w:rPr>
      </w:pPr>
      <w:r>
        <w:rPr>
          <w:rFonts w:ascii="隶书" w:eastAsia="隶书" w:hAnsi="隶书" w:cs="隶书" w:hint="eastAsia"/>
          <w:color w:val="000000"/>
          <w:spacing w:val="80"/>
          <w:sz w:val="52"/>
          <w:szCs w:val="52"/>
        </w:rPr>
        <w:t>哈尔滨工业大学</w:t>
      </w:r>
    </w:p>
    <w:p w14:paraId="1B58E104" w14:textId="77777777" w:rsidR="00B14619" w:rsidRDefault="00B14619">
      <w:pPr>
        <w:adjustRightInd w:val="0"/>
        <w:snapToGrid w:val="0"/>
        <w:jc w:val="center"/>
        <w:rPr>
          <w:rFonts w:ascii="隶书" w:eastAsia="隶书" w:hAnsi="隶书" w:cs="隶书" w:hint="eastAsia"/>
          <w:color w:val="000000"/>
          <w:sz w:val="72"/>
          <w:szCs w:val="72"/>
        </w:rPr>
      </w:pPr>
      <w:r>
        <w:rPr>
          <w:rFonts w:ascii="隶书" w:eastAsia="隶书" w:hAnsi="隶书" w:cs="隶书" w:hint="eastAsia"/>
          <w:color w:val="000000"/>
          <w:sz w:val="72"/>
          <w:szCs w:val="72"/>
        </w:rPr>
        <w:t>研究生学位论文书写范例</w:t>
      </w:r>
    </w:p>
    <w:p w14:paraId="3BBD279A" w14:textId="77777777" w:rsidR="00B14619" w:rsidRPr="00075152" w:rsidRDefault="00B14619">
      <w:pPr>
        <w:adjustRightInd w:val="0"/>
        <w:snapToGrid w:val="0"/>
        <w:jc w:val="center"/>
        <w:rPr>
          <w:rFonts w:ascii="隶书" w:eastAsia="隶书" w:hint="eastAsia"/>
          <w:color w:val="000000"/>
          <w:sz w:val="52"/>
          <w:szCs w:val="52"/>
        </w:rPr>
      </w:pPr>
      <w:r w:rsidRPr="00075152">
        <w:rPr>
          <w:rFonts w:ascii="隶书" w:eastAsia="隶书" w:hint="eastAsia"/>
          <w:sz w:val="52"/>
          <w:szCs w:val="52"/>
        </w:rPr>
        <w:t>（人文社科类）</w:t>
      </w:r>
    </w:p>
    <w:p w14:paraId="62A50DEB" w14:textId="77777777" w:rsidR="00B14619" w:rsidRDefault="00B14619">
      <w:pPr>
        <w:adjustRightInd w:val="0"/>
        <w:snapToGrid w:val="0"/>
        <w:rPr>
          <w:color w:val="000000"/>
          <w:sz w:val="44"/>
          <w:szCs w:val="44"/>
        </w:rPr>
      </w:pPr>
    </w:p>
    <w:p w14:paraId="7113DB71" w14:textId="77777777" w:rsidR="00B14619" w:rsidRDefault="00B14619">
      <w:pPr>
        <w:adjustRightInd w:val="0"/>
        <w:snapToGrid w:val="0"/>
        <w:rPr>
          <w:rFonts w:hint="eastAsia"/>
          <w:b/>
          <w:color w:val="000000"/>
          <w:sz w:val="44"/>
          <w:szCs w:val="44"/>
        </w:rPr>
      </w:pPr>
    </w:p>
    <w:p w14:paraId="21D66D8C" w14:textId="77777777" w:rsidR="00B14619" w:rsidRDefault="00B14619">
      <w:pPr>
        <w:adjustRightInd w:val="0"/>
        <w:snapToGrid w:val="0"/>
        <w:rPr>
          <w:rFonts w:hint="eastAsia"/>
          <w:b/>
          <w:color w:val="000000"/>
          <w:sz w:val="44"/>
          <w:szCs w:val="44"/>
        </w:rPr>
      </w:pPr>
    </w:p>
    <w:p w14:paraId="3A355220" w14:textId="77777777" w:rsidR="00B14619" w:rsidRDefault="00B14619">
      <w:pPr>
        <w:adjustRightInd w:val="0"/>
        <w:snapToGrid w:val="0"/>
        <w:rPr>
          <w:rFonts w:hint="eastAsia"/>
          <w:b/>
          <w:color w:val="000000"/>
          <w:sz w:val="44"/>
          <w:szCs w:val="44"/>
        </w:rPr>
      </w:pPr>
    </w:p>
    <w:p w14:paraId="2A9C6D4B" w14:textId="77777777" w:rsidR="00B14619" w:rsidRDefault="00B14619">
      <w:pPr>
        <w:adjustRightInd w:val="0"/>
        <w:snapToGrid w:val="0"/>
        <w:rPr>
          <w:rFonts w:hint="eastAsia"/>
          <w:b/>
          <w:color w:val="000000"/>
          <w:sz w:val="44"/>
          <w:szCs w:val="44"/>
        </w:rPr>
      </w:pPr>
    </w:p>
    <w:p w14:paraId="4E199DA7" w14:textId="77777777" w:rsidR="00B14619" w:rsidRDefault="00B14619">
      <w:pPr>
        <w:adjustRightInd w:val="0"/>
        <w:snapToGrid w:val="0"/>
        <w:rPr>
          <w:rFonts w:hint="eastAsia"/>
          <w:b/>
          <w:color w:val="000000"/>
          <w:sz w:val="44"/>
          <w:szCs w:val="44"/>
        </w:rPr>
      </w:pPr>
    </w:p>
    <w:p w14:paraId="47C1ED7A" w14:textId="77777777" w:rsidR="00B14619" w:rsidRDefault="00B14619">
      <w:pPr>
        <w:adjustRightInd w:val="0"/>
        <w:snapToGrid w:val="0"/>
        <w:rPr>
          <w:rFonts w:hint="eastAsia"/>
          <w:b/>
          <w:color w:val="000000"/>
          <w:sz w:val="44"/>
          <w:szCs w:val="44"/>
        </w:rPr>
      </w:pPr>
    </w:p>
    <w:p w14:paraId="75C04B0B" w14:textId="77777777" w:rsidR="00B14619" w:rsidRDefault="00B14619">
      <w:pPr>
        <w:adjustRightInd w:val="0"/>
        <w:snapToGrid w:val="0"/>
        <w:rPr>
          <w:rFonts w:hint="eastAsia"/>
          <w:b/>
          <w:color w:val="000000"/>
          <w:sz w:val="44"/>
          <w:szCs w:val="44"/>
        </w:rPr>
      </w:pPr>
    </w:p>
    <w:p w14:paraId="6D0BCA26" w14:textId="77777777" w:rsidR="00B14619" w:rsidRDefault="00B14619">
      <w:pPr>
        <w:adjustRightInd w:val="0"/>
        <w:snapToGrid w:val="0"/>
        <w:rPr>
          <w:rFonts w:hint="eastAsia"/>
          <w:b/>
          <w:color w:val="000000"/>
          <w:sz w:val="44"/>
          <w:szCs w:val="44"/>
        </w:rPr>
      </w:pPr>
    </w:p>
    <w:p w14:paraId="7856F608" w14:textId="77777777" w:rsidR="00B14619" w:rsidRDefault="00B14619">
      <w:pPr>
        <w:adjustRightInd w:val="0"/>
        <w:snapToGrid w:val="0"/>
        <w:rPr>
          <w:rFonts w:hint="eastAsia"/>
          <w:b/>
          <w:color w:val="000000"/>
          <w:sz w:val="44"/>
          <w:szCs w:val="44"/>
        </w:rPr>
      </w:pPr>
    </w:p>
    <w:p w14:paraId="3B299634" w14:textId="77777777" w:rsidR="00B14619" w:rsidRDefault="00B14619">
      <w:pPr>
        <w:adjustRightInd w:val="0"/>
        <w:snapToGrid w:val="0"/>
        <w:rPr>
          <w:rFonts w:hint="eastAsia"/>
          <w:b/>
          <w:color w:val="000000"/>
          <w:sz w:val="44"/>
          <w:szCs w:val="44"/>
        </w:rPr>
      </w:pPr>
    </w:p>
    <w:p w14:paraId="45742820" w14:textId="77777777" w:rsidR="00B14619" w:rsidRDefault="00B14619">
      <w:pPr>
        <w:adjustRightInd w:val="0"/>
        <w:snapToGrid w:val="0"/>
        <w:rPr>
          <w:rFonts w:ascii="楷体" w:eastAsia="楷体" w:hAnsi="楷体" w:hint="eastAsia"/>
          <w:b/>
          <w:color w:val="000000"/>
          <w:sz w:val="44"/>
          <w:szCs w:val="44"/>
        </w:rPr>
      </w:pPr>
      <w:r>
        <w:rPr>
          <w:rFonts w:ascii="楷体" w:eastAsia="楷体" w:hAnsi="楷体" w:hint="eastAsia"/>
          <w:b/>
          <w:color w:val="000000"/>
          <w:sz w:val="44"/>
          <w:szCs w:val="44"/>
        </w:rPr>
        <w:t>说明：</w:t>
      </w:r>
    </w:p>
    <w:p w14:paraId="1434284C" w14:textId="77777777" w:rsidR="00B14619" w:rsidRDefault="00B14619">
      <w:pPr>
        <w:adjustRightInd w:val="0"/>
        <w:snapToGrid w:val="0"/>
        <w:jc w:val="center"/>
        <w:rPr>
          <w:rFonts w:ascii="楷体" w:eastAsia="楷体" w:hAnsi="楷体" w:hint="eastAsia"/>
          <w:b/>
          <w:color w:val="000000"/>
          <w:sz w:val="44"/>
          <w:szCs w:val="44"/>
        </w:rPr>
      </w:pPr>
    </w:p>
    <w:p w14:paraId="2FFAA8D4" w14:textId="77777777" w:rsidR="00B14619" w:rsidRDefault="00B14619">
      <w:pPr>
        <w:adjustRightInd w:val="0"/>
        <w:snapToGrid w:val="0"/>
        <w:spacing w:line="300" w:lineRule="auto"/>
        <w:rPr>
          <w:rFonts w:hint="eastAsia"/>
          <w:color w:val="000000"/>
        </w:rPr>
      </w:pPr>
      <w:r>
        <w:rPr>
          <w:rFonts w:ascii="楷体" w:eastAsia="楷体" w:hAnsi="楷体" w:hint="eastAsia"/>
          <w:color w:val="000000"/>
          <w:sz w:val="32"/>
          <w:szCs w:val="32"/>
        </w:rPr>
        <w:t xml:space="preserve">    规范中所引用的示例，只作为论文书写格式的示范，并不代表论文研究内容的示范。</w:t>
      </w:r>
    </w:p>
    <w:p w14:paraId="3E2B8FDA" w14:textId="77777777" w:rsidR="00B14619" w:rsidRDefault="00B14619">
      <w:pPr>
        <w:adjustRightInd w:val="0"/>
        <w:snapToGrid w:val="0"/>
        <w:rPr>
          <w:rFonts w:hint="eastAsia"/>
          <w:color w:val="000000"/>
        </w:rPr>
      </w:pPr>
    </w:p>
    <w:p w14:paraId="283A78EF" w14:textId="77777777" w:rsidR="00B14619" w:rsidRDefault="00744DE6">
      <w:pPr>
        <w:adjustRightInd w:val="0"/>
        <w:snapToGrid w:val="0"/>
        <w:rPr>
          <w:rFonts w:hint="eastAsia"/>
          <w:color w:val="000000"/>
        </w:rPr>
      </w:pPr>
      <w:r>
        <w:rPr>
          <w:color w:val="000000"/>
        </w:rPr>
        <w:br w:type="page"/>
      </w:r>
      <w:r w:rsidR="00E5625A">
        <w:rPr>
          <w:color w:val="000000"/>
        </w:rPr>
        <w:lastRenderedPageBreak/>
        <w:br w:type="page"/>
      </w:r>
    </w:p>
    <w:p w14:paraId="663E4163" w14:textId="77777777" w:rsidR="00B14619" w:rsidRDefault="00B14619">
      <w:pPr>
        <w:adjustRightInd w:val="0"/>
        <w:snapToGrid w:val="0"/>
        <w:jc w:val="center"/>
        <w:rPr>
          <w:rFonts w:hint="eastAsia"/>
          <w:color w:val="000000"/>
          <w:sz w:val="48"/>
          <w:szCs w:val="48"/>
        </w:rPr>
      </w:pPr>
      <w:r>
        <w:rPr>
          <w:rFonts w:hint="eastAsia"/>
          <w:b/>
          <w:color w:val="000000"/>
          <w:sz w:val="48"/>
          <w:szCs w:val="48"/>
        </w:rPr>
        <w:t>博士学位论文</w:t>
      </w:r>
    </w:p>
    <w:p w14:paraId="7D5F67A0" w14:textId="77777777" w:rsidR="00B14619" w:rsidRDefault="00B14619">
      <w:pPr>
        <w:adjustRightInd w:val="0"/>
        <w:snapToGrid w:val="0"/>
        <w:jc w:val="center"/>
        <w:rPr>
          <w:rFonts w:hint="eastAsia"/>
          <w:color w:val="000000"/>
        </w:rPr>
      </w:pPr>
      <w:r>
        <w:rPr>
          <w:rFonts w:hint="eastAsia"/>
          <w:color w:val="000000"/>
        </w:rPr>
        <w:t>↑</w:t>
      </w:r>
    </w:p>
    <w:p w14:paraId="50175E35" w14:textId="77777777" w:rsidR="00B14619" w:rsidRDefault="00B14619">
      <w:pPr>
        <w:adjustRightInd w:val="0"/>
        <w:snapToGrid w:val="0"/>
        <w:jc w:val="center"/>
        <w:rPr>
          <w:rFonts w:hint="eastAsia"/>
          <w:color w:val="000000"/>
        </w:rPr>
      </w:pPr>
      <w:r>
        <w:rPr>
          <w:rFonts w:hint="eastAsia"/>
          <w:color w:val="000000"/>
        </w:rPr>
        <w:t>（宋体小</w:t>
      </w:r>
      <w:r>
        <w:rPr>
          <w:rFonts w:hint="eastAsia"/>
          <w:color w:val="000000"/>
        </w:rPr>
        <w:t>1</w:t>
      </w:r>
      <w:r>
        <w:rPr>
          <w:rFonts w:hint="eastAsia"/>
          <w:color w:val="000000"/>
        </w:rPr>
        <w:t>号字加粗）</w:t>
      </w:r>
    </w:p>
    <w:p w14:paraId="2B86057A" w14:textId="77777777" w:rsidR="00B14619" w:rsidRDefault="00B14619">
      <w:pPr>
        <w:adjustRightInd w:val="0"/>
        <w:snapToGrid w:val="0"/>
        <w:jc w:val="center"/>
        <w:rPr>
          <w:rFonts w:ascii="黑体" w:eastAsia="黑体" w:hAnsi="黑体" w:hint="eastAsia"/>
          <w:bCs/>
          <w:color w:val="000000"/>
          <w:sz w:val="44"/>
          <w:szCs w:val="44"/>
        </w:rPr>
      </w:pPr>
      <w:r>
        <w:rPr>
          <w:rFonts w:ascii="黑体" w:eastAsia="黑体" w:hAnsi="黑体" w:hint="eastAsia"/>
          <w:bCs/>
          <w:color w:val="000000"/>
          <w:sz w:val="44"/>
          <w:szCs w:val="44"/>
        </w:rPr>
        <w:t>（学术学位论文）</w:t>
      </w:r>
    </w:p>
    <w:p w14:paraId="4F8CD437" w14:textId="77777777" w:rsidR="00B14619" w:rsidRDefault="00B14619">
      <w:pPr>
        <w:adjustRightInd w:val="0"/>
        <w:snapToGrid w:val="0"/>
        <w:jc w:val="center"/>
        <w:rPr>
          <w:rFonts w:hint="eastAsia"/>
          <w:color w:val="000000"/>
        </w:rPr>
      </w:pPr>
      <w:r>
        <w:rPr>
          <w:rFonts w:hint="eastAsia"/>
          <w:color w:val="000000"/>
        </w:rPr>
        <w:t>↑</w:t>
      </w:r>
    </w:p>
    <w:p w14:paraId="68B612FA" w14:textId="77777777" w:rsidR="00B14619" w:rsidRDefault="00B14619">
      <w:pPr>
        <w:adjustRightInd w:val="0"/>
        <w:snapToGrid w:val="0"/>
        <w:jc w:val="center"/>
        <w:rPr>
          <w:rFonts w:ascii="黑体" w:eastAsia="黑体" w:hint="eastAsia"/>
          <w:color w:val="000000"/>
          <w:sz w:val="44"/>
        </w:rPr>
      </w:pPr>
      <w:r>
        <w:rPr>
          <w:rFonts w:hint="eastAsia"/>
          <w:color w:val="000000"/>
        </w:rPr>
        <w:t>（宋体小</w:t>
      </w:r>
      <w:r>
        <w:rPr>
          <w:rFonts w:hint="eastAsia"/>
          <w:color w:val="000000"/>
        </w:rPr>
        <w:t>2</w:t>
      </w:r>
      <w:r>
        <w:rPr>
          <w:rFonts w:hint="eastAsia"/>
          <w:color w:val="000000"/>
        </w:rPr>
        <w:t>号字加粗）</w:t>
      </w:r>
    </w:p>
    <w:p w14:paraId="2C02E839" w14:textId="77777777" w:rsidR="00B14619" w:rsidRDefault="00B14619">
      <w:pPr>
        <w:adjustRightInd w:val="0"/>
        <w:spacing w:before="240"/>
        <w:jc w:val="center"/>
        <w:rPr>
          <w:rFonts w:ascii="黑体" w:eastAsia="黑体" w:hint="eastAsia"/>
          <w:color w:val="000000"/>
          <w:sz w:val="44"/>
          <w:szCs w:val="44"/>
        </w:rPr>
      </w:pPr>
      <w:r>
        <w:rPr>
          <w:rFonts w:ascii="黑体" w:eastAsia="黑体" w:hAnsi="黑体" w:hint="eastAsia"/>
          <w:color w:val="000000"/>
          <w:spacing w:val="-28"/>
          <w:sz w:val="44"/>
          <w:szCs w:val="44"/>
        </w:rPr>
        <w:t>网络互动对女性弱势群体抗逆力的提升研究</w:t>
      </w:r>
    </w:p>
    <w:p w14:paraId="06939FAA" w14:textId="77777777" w:rsidR="00B14619" w:rsidRDefault="00B14619">
      <w:pPr>
        <w:adjustRightInd w:val="0"/>
        <w:spacing w:before="240"/>
        <w:ind w:firstLineChars="1900" w:firstLine="4163"/>
        <w:rPr>
          <w:rFonts w:hint="eastAsia"/>
          <w:color w:val="000000"/>
        </w:rPr>
      </w:pPr>
      <w:r>
        <w:rPr>
          <w:rFonts w:hint="eastAsia"/>
          <w:color w:val="000000"/>
        </w:rPr>
        <w:t>↑</w:t>
      </w:r>
    </w:p>
    <w:p w14:paraId="6860DEC6" w14:textId="77777777" w:rsidR="00B14619" w:rsidRDefault="00B14619">
      <w:pPr>
        <w:adjustRightInd w:val="0"/>
        <w:snapToGrid w:val="0"/>
        <w:jc w:val="center"/>
        <w:rPr>
          <w:rFonts w:ascii="黑体" w:eastAsia="黑体" w:hint="eastAsia"/>
          <w:color w:val="000000"/>
          <w:sz w:val="44"/>
        </w:rPr>
      </w:pPr>
      <w:r>
        <w:rPr>
          <w:rFonts w:hint="eastAsia"/>
          <w:color w:val="000000"/>
        </w:rPr>
        <w:t>（黑体</w:t>
      </w:r>
      <w:r>
        <w:rPr>
          <w:rFonts w:hint="eastAsia"/>
          <w:color w:val="000000"/>
        </w:rPr>
        <w:t>2</w:t>
      </w:r>
      <w:r>
        <w:rPr>
          <w:rFonts w:hint="eastAsia"/>
          <w:color w:val="000000"/>
        </w:rPr>
        <w:t>号字）</w:t>
      </w:r>
    </w:p>
    <w:p w14:paraId="674F3D99" w14:textId="77777777" w:rsidR="00B14619" w:rsidRDefault="00B14619">
      <w:pPr>
        <w:adjustRightInd w:val="0"/>
        <w:snapToGrid w:val="0"/>
        <w:jc w:val="center"/>
        <w:rPr>
          <w:rFonts w:eastAsia="黑体" w:hint="eastAsia"/>
          <w:b/>
          <w:color w:val="000000"/>
          <w:sz w:val="36"/>
          <w:szCs w:val="36"/>
        </w:rPr>
      </w:pPr>
      <w:r>
        <w:rPr>
          <w:rFonts w:eastAsia="黑体" w:hint="eastAsia"/>
          <w:b/>
          <w:color w:val="000000"/>
          <w:sz w:val="36"/>
          <w:szCs w:val="36"/>
        </w:rPr>
        <w:t xml:space="preserve">RESEARCH ON THE PROMOTION OF  </w:t>
      </w:r>
    </w:p>
    <w:p w14:paraId="65FB1775" w14:textId="77777777" w:rsidR="00B14619" w:rsidRDefault="00B14619">
      <w:pPr>
        <w:adjustRightInd w:val="0"/>
        <w:snapToGrid w:val="0"/>
        <w:jc w:val="center"/>
        <w:rPr>
          <w:rFonts w:hint="eastAsia"/>
          <w:color w:val="000000"/>
        </w:rPr>
      </w:pPr>
      <w:r>
        <w:rPr>
          <w:rFonts w:eastAsia="黑体" w:hint="eastAsia"/>
          <w:b/>
          <w:color w:val="000000"/>
          <w:sz w:val="36"/>
          <w:szCs w:val="36"/>
        </w:rPr>
        <w:t>FEMALE VULNERABLE GROUPS RESILIENCE IN ONLINE INTERACTI</w:t>
      </w:r>
      <w:r>
        <w:rPr>
          <w:rFonts w:eastAsia="黑体"/>
          <w:b/>
          <w:color w:val="000000"/>
          <w:sz w:val="36"/>
          <w:szCs w:val="36"/>
        </w:rPr>
        <w:t>ON</w:t>
      </w:r>
      <w:r>
        <w:rPr>
          <w:rFonts w:hint="eastAsia"/>
          <w:color w:val="000000"/>
        </w:rPr>
        <w:t>↑</w:t>
      </w:r>
    </w:p>
    <w:p w14:paraId="6CBFCD86" w14:textId="77777777" w:rsidR="00B14619" w:rsidRDefault="00B14619">
      <w:pPr>
        <w:adjustRightInd w:val="0"/>
        <w:snapToGrid w:val="0"/>
        <w:jc w:val="center"/>
        <w:rPr>
          <w:rFonts w:ascii="黑体" w:eastAsia="黑体" w:hint="eastAsia"/>
          <w:color w:val="000000"/>
          <w:sz w:val="44"/>
        </w:rPr>
      </w:pPr>
      <w:r>
        <w:rPr>
          <w:rFonts w:hint="eastAsia"/>
          <w:color w:val="000000"/>
        </w:rPr>
        <w:t>（</w:t>
      </w:r>
      <w:r>
        <w:rPr>
          <w:color w:val="000000"/>
        </w:rPr>
        <w:t xml:space="preserve">Times New Roman </w:t>
      </w:r>
      <w:r>
        <w:rPr>
          <w:rFonts w:hint="eastAsia"/>
          <w:color w:val="000000"/>
        </w:rPr>
        <w:t>2</w:t>
      </w:r>
      <w:r>
        <w:rPr>
          <w:rFonts w:hint="eastAsia"/>
          <w:color w:val="000000"/>
        </w:rPr>
        <w:t>号字加粗，题目太长时可用小</w:t>
      </w:r>
      <w:r>
        <w:rPr>
          <w:rFonts w:hint="eastAsia"/>
          <w:color w:val="000000"/>
        </w:rPr>
        <w:t>2</w:t>
      </w:r>
      <w:r>
        <w:rPr>
          <w:rFonts w:hint="eastAsia"/>
          <w:color w:val="000000"/>
        </w:rPr>
        <w:t>号字）</w:t>
      </w:r>
    </w:p>
    <w:p w14:paraId="153C8EB6" w14:textId="77777777" w:rsidR="00B14619" w:rsidRDefault="00B14619">
      <w:pPr>
        <w:adjustRightInd w:val="0"/>
        <w:snapToGrid w:val="0"/>
        <w:spacing w:line="300" w:lineRule="auto"/>
        <w:jc w:val="center"/>
        <w:rPr>
          <w:rFonts w:ascii="宋体" w:hAnsi="宋体" w:hint="eastAsia"/>
          <w:b/>
          <w:color w:val="000000"/>
          <w:sz w:val="44"/>
          <w:szCs w:val="44"/>
        </w:rPr>
      </w:pPr>
    </w:p>
    <w:p w14:paraId="4F3B8780" w14:textId="77777777" w:rsidR="00B14619" w:rsidRDefault="00B14619">
      <w:pPr>
        <w:adjustRightInd w:val="0"/>
        <w:snapToGrid w:val="0"/>
        <w:jc w:val="center"/>
        <w:rPr>
          <w:rFonts w:hint="eastAsia"/>
          <w:b/>
          <w:bCs/>
          <w:color w:val="000000"/>
          <w:sz w:val="36"/>
          <w:szCs w:val="36"/>
          <w:lang w:eastAsia="zh-Hans"/>
        </w:rPr>
      </w:pPr>
      <w:r>
        <w:rPr>
          <w:rFonts w:ascii="宋体" w:hAnsi="宋体" w:hint="eastAsia"/>
          <w:b/>
          <w:bCs/>
          <w:color w:val="000000"/>
          <w:sz w:val="36"/>
          <w:szCs w:val="36"/>
          <w:lang w:eastAsia="zh-Hans"/>
        </w:rPr>
        <w:t>□</w:t>
      </w:r>
      <w:r>
        <w:rPr>
          <w:b/>
          <w:bCs/>
          <w:color w:val="000000"/>
          <w:sz w:val="36"/>
          <w:szCs w:val="36"/>
          <w:lang w:eastAsia="zh-Hans"/>
        </w:rPr>
        <w:t xml:space="preserve">  </w:t>
      </w:r>
      <w:r>
        <w:rPr>
          <w:rFonts w:ascii="宋体" w:hAnsi="宋体" w:hint="eastAsia"/>
          <w:b/>
          <w:bCs/>
          <w:color w:val="000000"/>
          <w:sz w:val="36"/>
          <w:szCs w:val="36"/>
          <w:lang w:eastAsia="zh-Hans"/>
        </w:rPr>
        <w:t>□</w:t>
      </w:r>
    </w:p>
    <w:p w14:paraId="39CA19DC" w14:textId="77777777" w:rsidR="00B14619" w:rsidRDefault="00B14619">
      <w:pPr>
        <w:adjustRightInd w:val="0"/>
        <w:snapToGrid w:val="0"/>
        <w:jc w:val="center"/>
        <w:rPr>
          <w:rFonts w:hint="eastAsia"/>
          <w:color w:val="000000"/>
        </w:rPr>
      </w:pPr>
      <w:r>
        <w:rPr>
          <w:rFonts w:hint="eastAsia"/>
          <w:color w:val="000000"/>
        </w:rPr>
        <w:t>↑</w:t>
      </w:r>
    </w:p>
    <w:p w14:paraId="194ED707" w14:textId="77777777" w:rsidR="00B14619" w:rsidRDefault="00B14619">
      <w:pPr>
        <w:adjustRightInd w:val="0"/>
        <w:snapToGrid w:val="0"/>
        <w:jc w:val="center"/>
        <w:rPr>
          <w:rFonts w:ascii="黑体" w:eastAsia="黑体" w:hint="eastAsia"/>
          <w:color w:val="000000"/>
          <w:sz w:val="44"/>
        </w:rPr>
      </w:pPr>
      <w:r>
        <w:rPr>
          <w:rFonts w:hint="eastAsia"/>
          <w:color w:val="000000"/>
        </w:rPr>
        <w:t>（宋体小</w:t>
      </w:r>
      <w:r>
        <w:rPr>
          <w:rFonts w:hint="eastAsia"/>
          <w:color w:val="000000"/>
        </w:rPr>
        <w:t>2</w:t>
      </w:r>
      <w:r>
        <w:rPr>
          <w:rFonts w:hint="eastAsia"/>
          <w:color w:val="000000"/>
        </w:rPr>
        <w:t>号字加粗）</w:t>
      </w:r>
    </w:p>
    <w:p w14:paraId="009BF3AD" w14:textId="77777777" w:rsidR="00B14619" w:rsidRDefault="00B14619">
      <w:pPr>
        <w:adjustRightInd w:val="0"/>
        <w:snapToGrid w:val="0"/>
        <w:spacing w:line="300" w:lineRule="auto"/>
        <w:rPr>
          <w:rFonts w:eastAsia="黑体" w:hint="eastAsia"/>
          <w:b/>
          <w:color w:val="000000"/>
          <w:sz w:val="36"/>
          <w:szCs w:val="36"/>
        </w:rPr>
      </w:pPr>
    </w:p>
    <w:p w14:paraId="79DFD5F0" w14:textId="77777777" w:rsidR="00B14619" w:rsidRDefault="00B14619">
      <w:pPr>
        <w:adjustRightInd w:val="0"/>
        <w:snapToGrid w:val="0"/>
        <w:rPr>
          <w:rFonts w:hint="eastAsia"/>
          <w:color w:val="000000"/>
        </w:rPr>
      </w:pPr>
    </w:p>
    <w:p w14:paraId="1B1F4AD5" w14:textId="77777777" w:rsidR="00B14619" w:rsidRDefault="00B14619">
      <w:pPr>
        <w:adjustRightInd w:val="0"/>
        <w:snapToGrid w:val="0"/>
        <w:rPr>
          <w:rFonts w:hint="eastAsia"/>
          <w:color w:val="000000"/>
        </w:rPr>
      </w:pPr>
    </w:p>
    <w:p w14:paraId="1A8688F3" w14:textId="77777777" w:rsidR="00B14619" w:rsidRDefault="00B14619">
      <w:pPr>
        <w:adjustRightInd w:val="0"/>
        <w:snapToGrid w:val="0"/>
        <w:rPr>
          <w:rFonts w:hint="eastAsia"/>
          <w:color w:val="000000"/>
        </w:rPr>
      </w:pPr>
    </w:p>
    <w:p w14:paraId="36409544" w14:textId="77777777" w:rsidR="00B14619" w:rsidRDefault="00B14619">
      <w:pPr>
        <w:adjustRightInd w:val="0"/>
        <w:snapToGrid w:val="0"/>
        <w:rPr>
          <w:rFonts w:hint="eastAsia"/>
          <w:color w:val="000000"/>
        </w:rPr>
      </w:pPr>
    </w:p>
    <w:p w14:paraId="66AB1403" w14:textId="77777777" w:rsidR="00B14619" w:rsidRDefault="00B14619">
      <w:pPr>
        <w:adjustRightInd w:val="0"/>
        <w:snapToGrid w:val="0"/>
        <w:rPr>
          <w:rFonts w:hint="eastAsia"/>
          <w:color w:val="000000"/>
        </w:rPr>
      </w:pPr>
    </w:p>
    <w:p w14:paraId="4C2BADC7" w14:textId="77777777" w:rsidR="00B14619" w:rsidRDefault="00B14619">
      <w:pPr>
        <w:adjustRightInd w:val="0"/>
        <w:snapToGrid w:val="0"/>
        <w:rPr>
          <w:rFonts w:hint="eastAsia"/>
          <w:color w:val="000000"/>
        </w:rPr>
      </w:pPr>
    </w:p>
    <w:p w14:paraId="42B67A58" w14:textId="77777777" w:rsidR="00B14619" w:rsidRDefault="00B14619">
      <w:pPr>
        <w:adjustRightInd w:val="0"/>
        <w:snapToGrid w:val="0"/>
        <w:rPr>
          <w:rFonts w:hint="eastAsia"/>
          <w:color w:val="000000"/>
        </w:rPr>
      </w:pPr>
    </w:p>
    <w:p w14:paraId="6D804DA5" w14:textId="77777777" w:rsidR="00B14619" w:rsidRDefault="00B14619">
      <w:pPr>
        <w:adjustRightInd w:val="0"/>
        <w:snapToGrid w:val="0"/>
        <w:rPr>
          <w:rFonts w:hint="eastAsia"/>
          <w:color w:val="000000"/>
        </w:rPr>
      </w:pPr>
    </w:p>
    <w:p w14:paraId="6E2F9E50" w14:textId="77777777" w:rsidR="00B14619" w:rsidRDefault="00B14619">
      <w:pPr>
        <w:adjustRightInd w:val="0"/>
        <w:snapToGrid w:val="0"/>
        <w:rPr>
          <w:rFonts w:hint="eastAsia"/>
          <w:color w:val="000000"/>
        </w:rPr>
      </w:pPr>
    </w:p>
    <w:p w14:paraId="33D94824" w14:textId="77777777" w:rsidR="00B14619" w:rsidRDefault="00B14619">
      <w:pPr>
        <w:adjustRightInd w:val="0"/>
        <w:snapToGrid w:val="0"/>
        <w:rPr>
          <w:rFonts w:hint="eastAsia"/>
          <w:color w:val="000000"/>
        </w:rPr>
      </w:pPr>
    </w:p>
    <w:p w14:paraId="31B16844" w14:textId="77777777" w:rsidR="00B14619" w:rsidRDefault="00B14619">
      <w:pPr>
        <w:adjustRightInd w:val="0"/>
        <w:snapToGrid w:val="0"/>
        <w:rPr>
          <w:rFonts w:hint="eastAsia"/>
          <w:color w:val="000000"/>
        </w:rPr>
      </w:pPr>
    </w:p>
    <w:p w14:paraId="7DF9D4B6" w14:textId="77777777" w:rsidR="00B14619" w:rsidRDefault="00B14619">
      <w:pPr>
        <w:adjustRightInd w:val="0"/>
        <w:snapToGrid w:val="0"/>
        <w:rPr>
          <w:rFonts w:hint="eastAsia"/>
          <w:color w:val="000000"/>
        </w:rPr>
      </w:pPr>
    </w:p>
    <w:p w14:paraId="74624C6A" w14:textId="77777777" w:rsidR="00B14619" w:rsidRDefault="00B14619">
      <w:pPr>
        <w:adjustRightInd w:val="0"/>
        <w:snapToGrid w:val="0"/>
        <w:rPr>
          <w:rFonts w:hint="eastAsia"/>
          <w:color w:val="000000"/>
        </w:rPr>
      </w:pPr>
    </w:p>
    <w:p w14:paraId="7A1A79E9" w14:textId="77777777" w:rsidR="00B14619" w:rsidRDefault="00B14619">
      <w:pPr>
        <w:adjustRightInd w:val="0"/>
        <w:snapToGrid w:val="0"/>
        <w:rPr>
          <w:rFonts w:hint="eastAsia"/>
          <w:color w:val="000000"/>
        </w:rPr>
      </w:pPr>
    </w:p>
    <w:p w14:paraId="64C3E624" w14:textId="77777777" w:rsidR="00B14619" w:rsidRDefault="00B14619">
      <w:pPr>
        <w:adjustRightInd w:val="0"/>
        <w:snapToGrid w:val="0"/>
        <w:spacing w:line="324" w:lineRule="auto"/>
        <w:jc w:val="center"/>
        <w:rPr>
          <w:rFonts w:hint="eastAsia"/>
          <w:color w:val="000000"/>
        </w:rPr>
      </w:pPr>
      <w:r>
        <w:rPr>
          <w:rFonts w:ascii="楷体_GB2312" w:eastAsia="楷体_GB2312" w:hint="eastAsia"/>
          <w:b/>
          <w:color w:val="000000"/>
          <w:sz w:val="36"/>
          <w:szCs w:val="36"/>
        </w:rPr>
        <w:t xml:space="preserve">               </w:t>
      </w:r>
      <w:r>
        <w:rPr>
          <w:rFonts w:ascii="楷体" w:eastAsia="楷体" w:hAnsi="楷体" w:hint="eastAsia"/>
          <w:b/>
          <w:color w:val="000000"/>
          <w:sz w:val="36"/>
          <w:szCs w:val="36"/>
          <w:lang w:eastAsia="zh-Hans"/>
        </w:rPr>
        <w:t>哈尔滨工业</w:t>
      </w:r>
      <w:r>
        <w:rPr>
          <w:rFonts w:ascii="楷体" w:eastAsia="楷体" w:hAnsi="楷体" w:hint="eastAsia"/>
          <w:b/>
          <w:color w:val="000000"/>
          <w:sz w:val="36"/>
          <w:szCs w:val="36"/>
        </w:rPr>
        <w:t>大学</w:t>
      </w:r>
      <w:r>
        <w:rPr>
          <w:rFonts w:hint="eastAsia"/>
          <w:color w:val="000000"/>
        </w:rPr>
        <w:t>←（楷体小</w:t>
      </w:r>
      <w:r>
        <w:rPr>
          <w:rFonts w:hint="eastAsia"/>
          <w:color w:val="000000"/>
        </w:rPr>
        <w:t>2</w:t>
      </w:r>
      <w:r>
        <w:rPr>
          <w:rFonts w:hint="eastAsia"/>
          <w:color w:val="000000"/>
        </w:rPr>
        <w:t>号字加粗）</w:t>
      </w:r>
    </w:p>
    <w:p w14:paraId="4A60CEB7" w14:textId="77777777" w:rsidR="00B14619" w:rsidRDefault="00B14619">
      <w:pPr>
        <w:adjustRightInd w:val="0"/>
        <w:snapToGrid w:val="0"/>
        <w:jc w:val="center"/>
        <w:rPr>
          <w:rFonts w:hint="eastAsia"/>
          <w:color w:val="000000"/>
        </w:rPr>
      </w:pPr>
      <w:r>
        <w:rPr>
          <w:rFonts w:hint="eastAsia"/>
          <w:b/>
          <w:color w:val="000000"/>
          <w:sz w:val="36"/>
          <w:szCs w:val="36"/>
        </w:rPr>
        <w:t xml:space="preserve">                </w:t>
      </w:r>
      <w:r>
        <w:rPr>
          <w:b/>
          <w:color w:val="000000"/>
          <w:sz w:val="36"/>
          <w:szCs w:val="36"/>
        </w:rPr>
        <w:t xml:space="preserve"> 2020</w:t>
      </w:r>
      <w:r>
        <w:rPr>
          <w:rFonts w:ascii="宋体" w:hAnsi="宋体"/>
          <w:b/>
          <w:color w:val="000000"/>
          <w:sz w:val="36"/>
          <w:szCs w:val="36"/>
        </w:rPr>
        <w:t>年</w:t>
      </w:r>
      <w:r>
        <w:rPr>
          <w:b/>
          <w:color w:val="000000"/>
          <w:sz w:val="36"/>
          <w:szCs w:val="36"/>
        </w:rPr>
        <w:t>9</w:t>
      </w:r>
      <w:r>
        <w:rPr>
          <w:rFonts w:ascii="宋体" w:hAnsi="宋体"/>
          <w:b/>
          <w:color w:val="000000"/>
          <w:sz w:val="36"/>
          <w:szCs w:val="36"/>
        </w:rPr>
        <w:t>月</w:t>
      </w:r>
      <w:r>
        <w:rPr>
          <w:rFonts w:hint="eastAsia"/>
          <w:color w:val="000000"/>
        </w:rPr>
        <w:t>←（年、月用阿拉伯数字，</w:t>
      </w:r>
    </w:p>
    <w:p w14:paraId="7EE721F0" w14:textId="77777777" w:rsidR="00B14619" w:rsidRDefault="00B14619" w:rsidP="0034252A">
      <w:pPr>
        <w:adjustRightInd w:val="0"/>
        <w:snapToGrid w:val="0"/>
        <w:jc w:val="center"/>
        <w:rPr>
          <w:rFonts w:hint="eastAsia"/>
          <w:color w:val="000000"/>
        </w:rPr>
      </w:pPr>
      <w:r>
        <w:rPr>
          <w:rFonts w:hint="eastAsia"/>
          <w:color w:val="000000"/>
        </w:rPr>
        <w:t xml:space="preserve">                                   </w:t>
      </w:r>
      <w:r>
        <w:rPr>
          <w:rFonts w:hint="eastAsia"/>
          <w:color w:val="000000"/>
        </w:rPr>
        <w:t>宋体、</w:t>
      </w:r>
      <w:r>
        <w:rPr>
          <w:rFonts w:hint="eastAsia"/>
          <w:color w:val="000000"/>
        </w:rPr>
        <w:t>Times New Roman</w:t>
      </w:r>
      <w:r>
        <w:rPr>
          <w:rFonts w:hint="eastAsia"/>
          <w:color w:val="000000"/>
        </w:rPr>
        <w:t>小</w:t>
      </w:r>
      <w:r>
        <w:rPr>
          <w:rFonts w:hint="eastAsia"/>
          <w:color w:val="000000"/>
        </w:rPr>
        <w:t>2</w:t>
      </w:r>
      <w:r>
        <w:rPr>
          <w:rFonts w:hint="eastAsia"/>
          <w:color w:val="000000"/>
        </w:rPr>
        <w:t>号字加粗）</w:t>
      </w:r>
    </w:p>
    <w:p w14:paraId="040DDDC4" w14:textId="77777777" w:rsidR="00E5625A" w:rsidRDefault="00E5625A" w:rsidP="0034252A">
      <w:pPr>
        <w:adjustRightInd w:val="0"/>
        <w:snapToGrid w:val="0"/>
        <w:jc w:val="center"/>
        <w:rPr>
          <w:rFonts w:hint="eastAsia"/>
          <w:color w:val="000000"/>
        </w:rPr>
      </w:pPr>
    </w:p>
    <w:p w14:paraId="23015922" w14:textId="77777777" w:rsidR="00E5625A" w:rsidRDefault="00E5625A" w:rsidP="0034252A">
      <w:pPr>
        <w:adjustRightInd w:val="0"/>
        <w:snapToGrid w:val="0"/>
        <w:jc w:val="center"/>
        <w:rPr>
          <w:rFonts w:hint="eastAsia"/>
          <w:color w:val="000000"/>
        </w:rPr>
      </w:pPr>
    </w:p>
    <w:p w14:paraId="05C53849" w14:textId="77777777" w:rsidR="00B14619" w:rsidRDefault="0060670B">
      <w:pPr>
        <w:adjustRightInd w:val="0"/>
        <w:snapToGrid w:val="0"/>
        <w:rPr>
          <w:rFonts w:hint="eastAsia"/>
          <w:color w:val="000000"/>
        </w:rPr>
      </w:pPr>
      <w:r>
        <w:rPr>
          <w:color w:val="000000"/>
        </w:rPr>
        <w:br w:type="page"/>
      </w:r>
      <w:r w:rsidR="00B14619">
        <w:rPr>
          <w:rFonts w:hint="eastAsia"/>
          <w:color w:val="000000"/>
        </w:rPr>
        <w:lastRenderedPageBreak/>
        <w:t>国内图书分类号：××××</w:t>
      </w:r>
      <w:r w:rsidR="00B14619">
        <w:rPr>
          <w:rFonts w:hint="eastAsia"/>
          <w:color w:val="000000"/>
        </w:rPr>
        <w:t xml:space="preserve">                            </w:t>
      </w:r>
      <w:r w:rsidR="00B14619">
        <w:rPr>
          <w:rFonts w:hint="eastAsia"/>
          <w:color w:val="000000"/>
        </w:rPr>
        <w:t>学校代码：×××</w:t>
      </w:r>
    </w:p>
    <w:p w14:paraId="7A0CEE35" w14:textId="77777777" w:rsidR="00B14619" w:rsidRDefault="00B14619">
      <w:pPr>
        <w:adjustRightInd w:val="0"/>
        <w:snapToGrid w:val="0"/>
        <w:spacing w:line="300" w:lineRule="auto"/>
        <w:ind w:rightChars="-29" w:right="-64"/>
        <w:rPr>
          <w:rFonts w:hint="eastAsia"/>
          <w:color w:val="000000"/>
        </w:rPr>
      </w:pPr>
      <w:r>
        <w:rPr>
          <w:rFonts w:hint="eastAsia"/>
          <w:color w:val="000000"/>
        </w:rPr>
        <w:t>国际图书分类号：××××</w:t>
      </w:r>
      <w:r>
        <w:rPr>
          <w:rFonts w:hint="eastAsia"/>
          <w:color w:val="000000"/>
        </w:rPr>
        <w:t xml:space="preserve">                                </w:t>
      </w:r>
      <w:r>
        <w:rPr>
          <w:rFonts w:hint="eastAsia"/>
          <w:color w:val="000000"/>
        </w:rPr>
        <w:t>密级：公开</w:t>
      </w:r>
      <w:r>
        <w:rPr>
          <w:rFonts w:hint="eastAsia"/>
          <w:color w:val="000000"/>
        </w:rPr>
        <w:t xml:space="preserve"> </w:t>
      </w:r>
    </w:p>
    <w:p w14:paraId="5D1B4F1A" w14:textId="77777777" w:rsidR="00B14619" w:rsidRDefault="00B14619">
      <w:pPr>
        <w:adjustRightInd w:val="0"/>
        <w:ind w:firstLineChars="343" w:firstLine="751"/>
        <w:rPr>
          <w:rFonts w:hint="eastAsia"/>
          <w:color w:val="000000"/>
        </w:rPr>
      </w:pPr>
      <w:r>
        <w:rPr>
          <w:rFonts w:hint="eastAsia"/>
          <w:color w:val="000000"/>
        </w:rPr>
        <w:t>↑</w:t>
      </w:r>
      <w:r>
        <w:rPr>
          <w:rFonts w:hint="eastAsia"/>
          <w:color w:val="000000"/>
        </w:rPr>
        <w:t xml:space="preserve">                                                </w:t>
      </w:r>
      <w:r>
        <w:rPr>
          <w:rFonts w:hint="eastAsia"/>
          <w:color w:val="000000"/>
        </w:rPr>
        <w:t>↑</w:t>
      </w:r>
    </w:p>
    <w:p w14:paraId="7BB68F5A" w14:textId="77777777" w:rsidR="00B14619" w:rsidRDefault="00B14619">
      <w:pPr>
        <w:adjustRightInd w:val="0"/>
        <w:snapToGrid w:val="0"/>
        <w:spacing w:line="300" w:lineRule="auto"/>
        <w:rPr>
          <w:rFonts w:ascii="黑体" w:eastAsia="黑体" w:hint="eastAsia"/>
          <w:color w:val="000000"/>
          <w:sz w:val="44"/>
        </w:rPr>
      </w:pPr>
      <w:r>
        <w:rPr>
          <w:rFonts w:hint="eastAsia"/>
          <w:color w:val="000000"/>
        </w:rPr>
        <w:t>（宋体小</w:t>
      </w:r>
      <w:r>
        <w:rPr>
          <w:rFonts w:hint="eastAsia"/>
          <w:color w:val="000000"/>
        </w:rPr>
        <w:t>4</w:t>
      </w:r>
      <w:r>
        <w:rPr>
          <w:rFonts w:hint="eastAsia"/>
          <w:color w:val="000000"/>
        </w:rPr>
        <w:t>号字）</w:t>
      </w:r>
      <w:r>
        <w:rPr>
          <w:rFonts w:hint="eastAsia"/>
          <w:color w:val="000000"/>
        </w:rPr>
        <w:t xml:space="preserve">                                   </w:t>
      </w:r>
      <w:r>
        <w:rPr>
          <w:rFonts w:hint="eastAsia"/>
          <w:color w:val="000000"/>
        </w:rPr>
        <w:t>（宋体小</w:t>
      </w:r>
      <w:r>
        <w:rPr>
          <w:rFonts w:hint="eastAsia"/>
          <w:color w:val="000000"/>
        </w:rPr>
        <w:t>4</w:t>
      </w:r>
      <w:r>
        <w:rPr>
          <w:rFonts w:hint="eastAsia"/>
          <w:color w:val="000000"/>
        </w:rPr>
        <w:t>号字）</w:t>
      </w:r>
    </w:p>
    <w:p w14:paraId="25A67A04" w14:textId="77777777" w:rsidR="00B14619" w:rsidRDefault="00B14619">
      <w:pPr>
        <w:adjustRightInd w:val="0"/>
        <w:rPr>
          <w:rFonts w:hint="eastAsia"/>
          <w:color w:val="000000"/>
        </w:rPr>
      </w:pPr>
    </w:p>
    <w:p w14:paraId="7EA3AAEA" w14:textId="77777777" w:rsidR="00B14619" w:rsidRDefault="00B14619">
      <w:pPr>
        <w:adjustRightInd w:val="0"/>
        <w:rPr>
          <w:rFonts w:hint="eastAsia"/>
          <w:color w:val="000000"/>
        </w:rPr>
      </w:pPr>
    </w:p>
    <w:p w14:paraId="67E0CD70" w14:textId="77777777" w:rsidR="00B14619" w:rsidRDefault="00B14619">
      <w:pPr>
        <w:adjustRightInd w:val="0"/>
        <w:rPr>
          <w:rFonts w:hint="eastAsia"/>
          <w:color w:val="000000"/>
        </w:rPr>
      </w:pPr>
    </w:p>
    <w:p w14:paraId="36363A66" w14:textId="77777777" w:rsidR="00B14619" w:rsidRDefault="00B14619">
      <w:pPr>
        <w:adjustRightInd w:val="0"/>
        <w:snapToGrid w:val="0"/>
        <w:jc w:val="center"/>
        <w:rPr>
          <w:rFonts w:hint="eastAsia"/>
          <w:color w:val="000000"/>
          <w:sz w:val="36"/>
        </w:rPr>
      </w:pPr>
      <w:r>
        <w:rPr>
          <w:rFonts w:hint="eastAsia"/>
          <w:b/>
          <w:color w:val="000000"/>
          <w:sz w:val="36"/>
        </w:rPr>
        <w:t>博士学位论文</w:t>
      </w:r>
    </w:p>
    <w:p w14:paraId="596B266E" w14:textId="77777777" w:rsidR="00B14619" w:rsidRDefault="00B14619">
      <w:pPr>
        <w:adjustRightInd w:val="0"/>
        <w:jc w:val="center"/>
        <w:rPr>
          <w:rFonts w:hint="eastAsia"/>
          <w:color w:val="000000"/>
        </w:rPr>
      </w:pPr>
      <w:r>
        <w:rPr>
          <w:rFonts w:hint="eastAsia"/>
          <w:color w:val="000000"/>
        </w:rPr>
        <w:t>↑</w:t>
      </w:r>
    </w:p>
    <w:p w14:paraId="7EAE3FD2" w14:textId="77777777" w:rsidR="00B14619" w:rsidRDefault="00B14619">
      <w:pPr>
        <w:adjustRightInd w:val="0"/>
        <w:snapToGrid w:val="0"/>
        <w:spacing w:line="300" w:lineRule="auto"/>
        <w:jc w:val="center"/>
        <w:rPr>
          <w:rFonts w:ascii="黑体" w:eastAsia="黑体" w:hint="eastAsia"/>
          <w:color w:val="000000"/>
          <w:sz w:val="44"/>
        </w:rPr>
      </w:pPr>
      <w:r>
        <w:rPr>
          <w:rFonts w:hint="eastAsia"/>
          <w:color w:val="000000"/>
        </w:rPr>
        <w:t>（宋体小</w:t>
      </w:r>
      <w:r>
        <w:rPr>
          <w:rFonts w:hint="eastAsia"/>
          <w:color w:val="000000"/>
        </w:rPr>
        <w:t>2</w:t>
      </w:r>
      <w:r>
        <w:rPr>
          <w:rFonts w:hint="eastAsia"/>
          <w:color w:val="000000"/>
        </w:rPr>
        <w:t>号字加粗）</w:t>
      </w:r>
    </w:p>
    <w:p w14:paraId="7DD350C6" w14:textId="77777777" w:rsidR="00B14619" w:rsidRDefault="00B14619">
      <w:pPr>
        <w:adjustRightInd w:val="0"/>
        <w:spacing w:before="240"/>
        <w:jc w:val="center"/>
        <w:rPr>
          <w:rFonts w:ascii="黑体" w:eastAsia="黑体" w:hint="eastAsia"/>
          <w:color w:val="000000"/>
          <w:sz w:val="44"/>
          <w:szCs w:val="44"/>
        </w:rPr>
      </w:pPr>
      <w:r>
        <w:rPr>
          <w:rFonts w:ascii="黑体" w:eastAsia="黑体" w:hAnsi="黑体" w:hint="eastAsia"/>
          <w:color w:val="000000"/>
          <w:spacing w:val="-28"/>
          <w:sz w:val="44"/>
          <w:szCs w:val="44"/>
        </w:rPr>
        <w:t>网络互动对女性弱势群体抗逆力的提升</w:t>
      </w:r>
      <w:r>
        <w:rPr>
          <w:rFonts w:ascii="黑体" w:eastAsia="黑体" w:hAnsi="黑体" w:hint="eastAsia"/>
          <w:color w:val="000000"/>
          <w:spacing w:val="-28"/>
          <w:sz w:val="44"/>
          <w:szCs w:val="44"/>
          <w:lang w:eastAsia="zh-Hans"/>
        </w:rPr>
        <w:t>研究</w:t>
      </w:r>
    </w:p>
    <w:p w14:paraId="2ECEB4F1" w14:textId="77777777" w:rsidR="00B14619" w:rsidRDefault="00B14619">
      <w:pPr>
        <w:adjustRightInd w:val="0"/>
        <w:jc w:val="center"/>
        <w:rPr>
          <w:rFonts w:hint="eastAsia"/>
          <w:color w:val="000000"/>
        </w:rPr>
      </w:pPr>
      <w:r>
        <w:rPr>
          <w:rFonts w:hint="eastAsia"/>
          <w:color w:val="000000"/>
        </w:rPr>
        <w:t>↑</w:t>
      </w:r>
    </w:p>
    <w:p w14:paraId="4B004283" w14:textId="77777777" w:rsidR="00B14619" w:rsidRDefault="00B14619">
      <w:pPr>
        <w:adjustRightInd w:val="0"/>
        <w:jc w:val="center"/>
        <w:rPr>
          <w:rFonts w:ascii="黑体" w:eastAsia="黑体" w:hint="eastAsia"/>
          <w:color w:val="000000"/>
          <w:sz w:val="44"/>
        </w:rPr>
      </w:pPr>
      <w:r>
        <w:rPr>
          <w:rFonts w:hint="eastAsia"/>
          <w:color w:val="000000"/>
        </w:rPr>
        <w:t>（黑体</w:t>
      </w:r>
      <w:r>
        <w:rPr>
          <w:rFonts w:hint="eastAsia"/>
          <w:color w:val="000000"/>
        </w:rPr>
        <w:t>2</w:t>
      </w:r>
      <w:r>
        <w:rPr>
          <w:rFonts w:hint="eastAsia"/>
          <w:color w:val="000000"/>
        </w:rPr>
        <w:t>号字）</w:t>
      </w:r>
    </w:p>
    <w:p w14:paraId="640487EF" w14:textId="77777777" w:rsidR="00B14619" w:rsidRDefault="00B14619">
      <w:pPr>
        <w:adjustRightInd w:val="0"/>
        <w:spacing w:line="780" w:lineRule="exact"/>
        <w:jc w:val="center"/>
        <w:rPr>
          <w:rFonts w:ascii="黑体" w:eastAsia="黑体" w:hint="eastAsia"/>
          <w:color w:val="000000"/>
          <w:sz w:val="44"/>
        </w:rPr>
      </w:pPr>
    </w:p>
    <w:p w14:paraId="1CDFCEB1" w14:textId="77777777" w:rsidR="00B14619" w:rsidRDefault="00B14619">
      <w:pPr>
        <w:adjustRightInd w:val="0"/>
        <w:spacing w:line="780" w:lineRule="exact"/>
        <w:jc w:val="center"/>
        <w:rPr>
          <w:rFonts w:ascii="黑体" w:eastAsia="黑体" w:hint="eastAsia"/>
          <w:color w:val="000000"/>
          <w:sz w:val="44"/>
        </w:rPr>
      </w:pPr>
    </w:p>
    <w:p w14:paraId="5109213C" w14:textId="77777777" w:rsidR="00B14619" w:rsidRDefault="00B14619">
      <w:pPr>
        <w:adjustRightInd w:val="0"/>
        <w:spacing w:line="780" w:lineRule="exact"/>
        <w:jc w:val="center"/>
        <w:rPr>
          <w:rFonts w:ascii="黑体" w:eastAsia="黑体" w:hint="eastAsia"/>
          <w:color w:val="000000"/>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1806"/>
        <w:gridCol w:w="301"/>
        <w:gridCol w:w="2951"/>
      </w:tblGrid>
      <w:tr w:rsidR="00B14619" w14:paraId="7AD74623" w14:textId="77777777">
        <w:trPr>
          <w:cantSplit/>
          <w:trHeight w:val="540"/>
          <w:jc w:val="center"/>
        </w:trPr>
        <w:tc>
          <w:tcPr>
            <w:tcW w:w="1806" w:type="dxa"/>
            <w:tcMar>
              <w:left w:w="0" w:type="dxa"/>
              <w:right w:w="0" w:type="dxa"/>
            </w:tcMar>
          </w:tcPr>
          <w:p w14:paraId="664CD8D4"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sz w:val="44"/>
                <w:lang w:val="en-US" w:eastAsia="zh-CN"/>
              </w:rPr>
              <w:pict w14:anchorId="7DD5D4C3">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42" o:spid="_x0000_s2050" type="#_x0000_t87" style="position:absolute;left:0;text-align:left;margin-left:-13.25pt;margin-top:8.6pt;width:5.2pt;height:191.2pt;z-index:251655680">
                  <v:textbox>
                    <w:txbxContent>
                      <w:p w14:paraId="37B0CEC6" w14:textId="77777777" w:rsidR="00B14619" w:rsidRDefault="00B14619"/>
                    </w:txbxContent>
                  </v:textbox>
                </v:shape>
              </w:pict>
            </w:r>
            <w:r>
              <w:rPr>
                <w:rFonts w:ascii="黑体" w:eastAsia="黑体" w:hint="eastAsia"/>
                <w:color w:val="000000"/>
                <w:kern w:val="0"/>
                <w:sz w:val="28"/>
              </w:rPr>
              <w:t>博士研究生</w:t>
            </w:r>
          </w:p>
        </w:tc>
        <w:tc>
          <w:tcPr>
            <w:tcW w:w="301" w:type="dxa"/>
          </w:tcPr>
          <w:p w14:paraId="2D273BA5"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552801BB" w14:textId="77777777" w:rsidR="00B14619" w:rsidRDefault="00B14619">
            <w:pPr>
              <w:adjustRightInd w:val="0"/>
              <w:spacing w:line="360" w:lineRule="auto"/>
              <w:rPr>
                <w:rFonts w:ascii="宋体" w:eastAsia="Times New Roman" w:hint="eastAsia"/>
                <w:color w:val="000000"/>
                <w:sz w:val="28"/>
                <w:lang w:eastAsia="zh-Hans"/>
              </w:rPr>
            </w:pPr>
            <w:r>
              <w:rPr>
                <w:rFonts w:ascii="宋体" w:hint="eastAsia"/>
                <w:sz w:val="28"/>
              </w:rPr>
              <w:t>□  □</w:t>
            </w:r>
          </w:p>
        </w:tc>
      </w:tr>
      <w:tr w:rsidR="00B14619" w14:paraId="3A10295D" w14:textId="77777777">
        <w:trPr>
          <w:cantSplit/>
          <w:trHeight w:val="540"/>
          <w:jc w:val="center"/>
        </w:trPr>
        <w:tc>
          <w:tcPr>
            <w:tcW w:w="1806" w:type="dxa"/>
            <w:tcMar>
              <w:left w:w="0" w:type="dxa"/>
              <w:right w:w="0" w:type="dxa"/>
            </w:tcMar>
          </w:tcPr>
          <w:p w14:paraId="2FAA9970"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sz w:val="44"/>
                <w:lang w:val="en-US" w:eastAsia="zh-CN"/>
              </w:rPr>
              <w:pict w14:anchorId="0F5039AC">
                <v:shapetype id="_x0000_t202" coordsize="21600,21600" o:spt="202" path="m,l,21600r21600,l21600,xe">
                  <v:stroke joinstyle="miter"/>
                  <v:path gradientshapeok="t" o:connecttype="rect"/>
                </v:shapetype>
                <v:shape id="文本框 39" o:spid="_x0000_s2051" type="#_x0000_t202" style="position:absolute;left:0;text-align:left;margin-left:-84.35pt;margin-top:3pt;width:67.55pt;height:122.2pt;z-index:251654656;mso-position-horizontal-relative:text;mso-position-vertical-relative:text" filled="f" stroked="f">
                  <v:textbox>
                    <w:txbxContent>
                      <w:p w14:paraId="3988112D" w14:textId="77777777" w:rsidR="00B14619" w:rsidRDefault="00B14619">
                        <w:pPr>
                          <w:snapToGrid w:val="0"/>
                          <w:rPr>
                            <w:rFonts w:hint="eastAsia"/>
                          </w:rPr>
                        </w:pPr>
                        <w:r>
                          <w:rPr>
                            <w:rFonts w:hint="eastAsia"/>
                          </w:rPr>
                          <w:t>冒号左侧用黑体</w:t>
                        </w:r>
                        <w:r>
                          <w:rPr>
                            <w:rFonts w:hint="eastAsia"/>
                          </w:rPr>
                          <w:t>4</w:t>
                        </w:r>
                        <w:r>
                          <w:rPr>
                            <w:rFonts w:hint="eastAsia"/>
                          </w:rPr>
                          <w:t>号字，冒号右侧用宋体</w:t>
                        </w:r>
                        <w:r>
                          <w:rPr>
                            <w:rFonts w:hint="eastAsia"/>
                          </w:rPr>
                          <w:t>4</w:t>
                        </w:r>
                        <w:r>
                          <w:rPr>
                            <w:rFonts w:hint="eastAsia"/>
                          </w:rPr>
                          <w:t>号字，多倍行距</w:t>
                        </w:r>
                        <w:r>
                          <w:rPr>
                            <w:rFonts w:hint="eastAsia"/>
                          </w:rPr>
                          <w:t>1.5</w:t>
                        </w:r>
                      </w:p>
                    </w:txbxContent>
                  </v:textbox>
                </v:shape>
              </w:pict>
            </w:r>
            <w:r>
              <w:rPr>
                <w:rFonts w:ascii="黑体" w:eastAsia="黑体" w:hint="eastAsia"/>
                <w:color w:val="000000"/>
                <w:sz w:val="28"/>
              </w:rPr>
              <w:t>导        师</w:t>
            </w:r>
          </w:p>
        </w:tc>
        <w:tc>
          <w:tcPr>
            <w:tcW w:w="301" w:type="dxa"/>
          </w:tcPr>
          <w:p w14:paraId="3ECD26BE"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5F5424AF" w14:textId="77777777" w:rsidR="00B14619" w:rsidRDefault="00B14619">
            <w:pPr>
              <w:adjustRightInd w:val="0"/>
              <w:spacing w:line="360" w:lineRule="auto"/>
              <w:rPr>
                <w:rFonts w:ascii="宋体" w:hint="eastAsia"/>
                <w:color w:val="000000"/>
                <w:sz w:val="28"/>
              </w:rPr>
            </w:pPr>
            <w:r>
              <w:rPr>
                <w:rFonts w:ascii="宋体" w:hint="eastAsia"/>
                <w:sz w:val="28"/>
              </w:rPr>
              <w:t>□□□</w:t>
            </w:r>
            <w:r>
              <w:rPr>
                <w:rFonts w:ascii="宋体" w:hint="eastAsia"/>
                <w:color w:val="000000"/>
                <w:sz w:val="28"/>
              </w:rPr>
              <w:t>教授</w:t>
            </w:r>
          </w:p>
        </w:tc>
      </w:tr>
      <w:tr w:rsidR="00B14619" w14:paraId="45F601D5" w14:textId="77777777">
        <w:trPr>
          <w:cantSplit/>
          <w:trHeight w:val="540"/>
          <w:jc w:val="center"/>
        </w:trPr>
        <w:tc>
          <w:tcPr>
            <w:tcW w:w="1806" w:type="dxa"/>
            <w:tcMar>
              <w:left w:w="0" w:type="dxa"/>
              <w:right w:w="0" w:type="dxa"/>
            </w:tcMar>
          </w:tcPr>
          <w:p w14:paraId="190F9BD2"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color w:val="000000"/>
                <w:sz w:val="28"/>
              </w:rPr>
              <w:t>申请学位</w:t>
            </w:r>
          </w:p>
        </w:tc>
        <w:tc>
          <w:tcPr>
            <w:tcW w:w="301" w:type="dxa"/>
          </w:tcPr>
          <w:p w14:paraId="06D98243"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6166F5F1" w14:textId="77777777" w:rsidR="00B14619" w:rsidRDefault="00B14619">
            <w:pPr>
              <w:adjustRightInd w:val="0"/>
              <w:spacing w:line="360" w:lineRule="auto"/>
              <w:rPr>
                <w:rFonts w:ascii="宋体" w:hint="eastAsia"/>
                <w:color w:val="000000"/>
                <w:sz w:val="28"/>
              </w:rPr>
            </w:pPr>
            <w:r>
              <w:rPr>
                <w:rFonts w:ascii="宋体" w:hint="eastAsia"/>
                <w:color w:val="000000"/>
                <w:sz w:val="28"/>
                <w:lang w:eastAsia="zh-Hans"/>
              </w:rPr>
              <w:t>法</w:t>
            </w:r>
            <w:r>
              <w:rPr>
                <w:rFonts w:ascii="宋体" w:hint="eastAsia"/>
                <w:color w:val="000000"/>
                <w:sz w:val="28"/>
              </w:rPr>
              <w:t>学博士</w:t>
            </w:r>
          </w:p>
        </w:tc>
      </w:tr>
      <w:tr w:rsidR="00B14619" w14:paraId="16BE54D6" w14:textId="77777777">
        <w:trPr>
          <w:cantSplit/>
          <w:trHeight w:val="559"/>
          <w:jc w:val="center"/>
        </w:trPr>
        <w:tc>
          <w:tcPr>
            <w:tcW w:w="1806" w:type="dxa"/>
            <w:tcMar>
              <w:left w:w="0" w:type="dxa"/>
              <w:right w:w="0" w:type="dxa"/>
            </w:tcMar>
          </w:tcPr>
          <w:p w14:paraId="09B115B5"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color w:val="000000"/>
                <w:kern w:val="0"/>
                <w:sz w:val="28"/>
              </w:rPr>
              <w:t>学科</w:t>
            </w:r>
          </w:p>
        </w:tc>
        <w:tc>
          <w:tcPr>
            <w:tcW w:w="301" w:type="dxa"/>
          </w:tcPr>
          <w:p w14:paraId="699A859C"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6804AF1A" w14:textId="77777777" w:rsidR="00B14619" w:rsidRDefault="00B14619">
            <w:pPr>
              <w:adjustRightInd w:val="0"/>
              <w:spacing w:line="360" w:lineRule="auto"/>
              <w:rPr>
                <w:rFonts w:ascii="宋体" w:hint="eastAsia"/>
                <w:color w:val="000000"/>
                <w:sz w:val="28"/>
              </w:rPr>
            </w:pPr>
            <w:r>
              <w:rPr>
                <w:rFonts w:ascii="宋体" w:hint="eastAsia"/>
                <w:color w:val="000000"/>
                <w:sz w:val="28"/>
              </w:rPr>
              <w:t>社会学</w:t>
            </w:r>
          </w:p>
        </w:tc>
      </w:tr>
      <w:tr w:rsidR="00B14619" w14:paraId="6BCD75D7" w14:textId="77777777">
        <w:trPr>
          <w:cantSplit/>
          <w:trHeight w:val="540"/>
          <w:jc w:val="center"/>
        </w:trPr>
        <w:tc>
          <w:tcPr>
            <w:tcW w:w="1806" w:type="dxa"/>
            <w:tcMar>
              <w:left w:w="0" w:type="dxa"/>
              <w:right w:w="0" w:type="dxa"/>
            </w:tcMar>
          </w:tcPr>
          <w:p w14:paraId="1EC947CC"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color w:val="000000"/>
                <w:kern w:val="0"/>
                <w:sz w:val="28"/>
              </w:rPr>
              <w:t>所 在 单 位</w:t>
            </w:r>
          </w:p>
        </w:tc>
        <w:tc>
          <w:tcPr>
            <w:tcW w:w="301" w:type="dxa"/>
          </w:tcPr>
          <w:p w14:paraId="2AD41D79"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267B85EC" w14:textId="77777777" w:rsidR="00B14619" w:rsidRDefault="00B14619">
            <w:pPr>
              <w:adjustRightInd w:val="0"/>
              <w:spacing w:line="360" w:lineRule="auto"/>
              <w:rPr>
                <w:rFonts w:ascii="宋体" w:hint="eastAsia"/>
                <w:color w:val="000000"/>
                <w:sz w:val="28"/>
              </w:rPr>
            </w:pPr>
            <w:r>
              <w:rPr>
                <w:rFonts w:hint="eastAsia"/>
                <w:color w:val="000000"/>
                <w:sz w:val="28"/>
                <w:lang w:eastAsia="zh-Hans"/>
              </w:rPr>
              <w:t>人文社科与法学</w:t>
            </w:r>
            <w:r>
              <w:rPr>
                <w:rFonts w:ascii="宋体" w:hint="eastAsia"/>
                <w:color w:val="000000"/>
                <w:sz w:val="28"/>
              </w:rPr>
              <w:t>学院</w:t>
            </w:r>
          </w:p>
        </w:tc>
      </w:tr>
      <w:tr w:rsidR="00B14619" w14:paraId="7FE1A175" w14:textId="77777777">
        <w:trPr>
          <w:cantSplit/>
          <w:trHeight w:val="540"/>
          <w:jc w:val="center"/>
        </w:trPr>
        <w:tc>
          <w:tcPr>
            <w:tcW w:w="1806" w:type="dxa"/>
            <w:tcMar>
              <w:left w:w="0" w:type="dxa"/>
              <w:right w:w="0" w:type="dxa"/>
            </w:tcMar>
          </w:tcPr>
          <w:p w14:paraId="442EA168"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color w:val="000000"/>
                <w:kern w:val="0"/>
                <w:sz w:val="28"/>
              </w:rPr>
              <w:t>答 辩 日 期</w:t>
            </w:r>
          </w:p>
        </w:tc>
        <w:tc>
          <w:tcPr>
            <w:tcW w:w="301" w:type="dxa"/>
          </w:tcPr>
          <w:p w14:paraId="4BF2E6A0"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40866BC8" w14:textId="77777777" w:rsidR="00B14619" w:rsidRDefault="00B14619">
            <w:pPr>
              <w:adjustRightInd w:val="0"/>
              <w:spacing w:line="360" w:lineRule="auto"/>
              <w:rPr>
                <w:rFonts w:ascii="宋体" w:hint="eastAsia"/>
                <w:color w:val="000000"/>
                <w:sz w:val="28"/>
              </w:rPr>
            </w:pPr>
            <w:r>
              <w:rPr>
                <w:color w:val="000000"/>
                <w:sz w:val="28"/>
              </w:rPr>
              <w:t>2020</w:t>
            </w:r>
            <w:r>
              <w:rPr>
                <w:rFonts w:ascii="宋体" w:hint="eastAsia"/>
                <w:color w:val="000000"/>
                <w:sz w:val="28"/>
              </w:rPr>
              <w:t>年</w:t>
            </w:r>
            <w:r>
              <w:rPr>
                <w:color w:val="000000"/>
                <w:sz w:val="28"/>
              </w:rPr>
              <w:t>9</w:t>
            </w:r>
            <w:r>
              <w:rPr>
                <w:rFonts w:ascii="宋体" w:hint="eastAsia"/>
                <w:color w:val="000000"/>
                <w:sz w:val="28"/>
              </w:rPr>
              <w:t>月</w:t>
            </w:r>
          </w:p>
        </w:tc>
      </w:tr>
      <w:tr w:rsidR="00B14619" w14:paraId="22EC476B" w14:textId="77777777">
        <w:trPr>
          <w:cantSplit/>
          <w:trHeight w:val="540"/>
          <w:jc w:val="center"/>
        </w:trPr>
        <w:tc>
          <w:tcPr>
            <w:tcW w:w="1806" w:type="dxa"/>
            <w:tcMar>
              <w:left w:w="0" w:type="dxa"/>
              <w:right w:w="0" w:type="dxa"/>
            </w:tcMar>
          </w:tcPr>
          <w:p w14:paraId="0DFC027D" w14:textId="77777777" w:rsidR="00B14619" w:rsidRDefault="00B14619">
            <w:pPr>
              <w:adjustRightInd w:val="0"/>
              <w:spacing w:line="360" w:lineRule="auto"/>
              <w:jc w:val="distribute"/>
              <w:rPr>
                <w:rFonts w:ascii="黑体" w:eastAsia="黑体" w:hint="eastAsia"/>
                <w:color w:val="000000"/>
                <w:sz w:val="28"/>
              </w:rPr>
            </w:pPr>
            <w:r>
              <w:rPr>
                <w:rFonts w:ascii="黑体" w:eastAsia="黑体" w:hint="eastAsia"/>
                <w:color w:val="000000"/>
                <w:sz w:val="28"/>
              </w:rPr>
              <w:t>授予学位单位</w:t>
            </w:r>
          </w:p>
        </w:tc>
        <w:tc>
          <w:tcPr>
            <w:tcW w:w="301" w:type="dxa"/>
          </w:tcPr>
          <w:p w14:paraId="17F827FD" w14:textId="77777777" w:rsidR="00B14619" w:rsidRDefault="00B14619">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2622DFB1" w14:textId="77777777" w:rsidR="00B14619" w:rsidRDefault="00B14619">
            <w:pPr>
              <w:adjustRightInd w:val="0"/>
              <w:spacing w:line="360" w:lineRule="auto"/>
              <w:rPr>
                <w:rFonts w:ascii="宋体" w:hint="eastAsia"/>
                <w:color w:val="000000"/>
                <w:sz w:val="28"/>
              </w:rPr>
            </w:pPr>
            <w:r>
              <w:rPr>
                <w:rFonts w:ascii="宋体" w:hint="eastAsia"/>
                <w:color w:val="000000"/>
                <w:sz w:val="28"/>
                <w:lang w:eastAsia="zh-Hans"/>
              </w:rPr>
              <w:t>哈尔滨工业</w:t>
            </w:r>
            <w:r>
              <w:rPr>
                <w:rFonts w:ascii="宋体" w:hint="eastAsia"/>
                <w:color w:val="000000"/>
                <w:sz w:val="28"/>
              </w:rPr>
              <w:t>大学</w:t>
            </w:r>
          </w:p>
        </w:tc>
      </w:tr>
    </w:tbl>
    <w:p w14:paraId="5D7C9D99" w14:textId="77777777" w:rsidR="00E5625A" w:rsidRDefault="00E5625A">
      <w:pPr>
        <w:adjustRightInd w:val="0"/>
        <w:rPr>
          <w:rFonts w:hint="eastAsia"/>
          <w:color w:val="000000"/>
        </w:rPr>
      </w:pPr>
    </w:p>
    <w:p w14:paraId="10B6EC99" w14:textId="77777777" w:rsidR="00E5625A" w:rsidRDefault="00E5625A">
      <w:pPr>
        <w:adjustRightInd w:val="0"/>
        <w:rPr>
          <w:rFonts w:hint="eastAsia"/>
          <w:color w:val="000000"/>
        </w:rPr>
      </w:pPr>
    </w:p>
    <w:p w14:paraId="549F6047" w14:textId="77777777" w:rsidR="00E5625A" w:rsidRDefault="00E5625A">
      <w:pPr>
        <w:adjustRightInd w:val="0"/>
        <w:rPr>
          <w:rFonts w:hint="eastAsia"/>
          <w:color w:val="000000"/>
        </w:rPr>
      </w:pPr>
    </w:p>
    <w:p w14:paraId="013D7490" w14:textId="77777777" w:rsidR="00E5625A" w:rsidRDefault="00E5625A">
      <w:pPr>
        <w:adjustRightInd w:val="0"/>
        <w:rPr>
          <w:rFonts w:hint="eastAsia"/>
          <w:color w:val="000000"/>
        </w:rPr>
      </w:pPr>
    </w:p>
    <w:p w14:paraId="2DAD79F3" w14:textId="77777777" w:rsidR="00E5625A" w:rsidRDefault="00E5625A">
      <w:pPr>
        <w:adjustRightInd w:val="0"/>
        <w:rPr>
          <w:rFonts w:hint="eastAsia"/>
          <w:color w:val="000000"/>
        </w:rPr>
      </w:pPr>
    </w:p>
    <w:p w14:paraId="732C3D9C" w14:textId="77777777" w:rsidR="00B14619" w:rsidRDefault="0060670B">
      <w:pPr>
        <w:adjustRightInd w:val="0"/>
        <w:rPr>
          <w:rFonts w:hint="eastAsia"/>
          <w:color w:val="000000"/>
        </w:rPr>
      </w:pPr>
      <w:r>
        <w:rPr>
          <w:color w:val="000000"/>
        </w:rPr>
        <w:br w:type="page"/>
      </w:r>
      <w:r w:rsidR="00B14619">
        <w:rPr>
          <w:rFonts w:hint="eastAsia"/>
          <w:color w:val="000000"/>
        </w:rPr>
        <w:lastRenderedPageBreak/>
        <w:t xml:space="preserve">Classified Index: </w:t>
      </w:r>
      <w:r w:rsidR="00B14619">
        <w:rPr>
          <w:rFonts w:hint="eastAsia"/>
          <w:color w:val="000000"/>
        </w:rPr>
        <w:t>××××</w:t>
      </w:r>
      <w:r w:rsidR="00B14619">
        <w:rPr>
          <w:rFonts w:hint="eastAsia"/>
          <w:color w:val="000000"/>
        </w:rPr>
        <w:t xml:space="preserve">   </w:t>
      </w:r>
      <w:r w:rsidR="00B14619">
        <w:rPr>
          <w:rFonts w:hint="eastAsia"/>
          <w:color w:val="000000"/>
        </w:rPr>
        <w:t>（</w:t>
      </w:r>
      <w:r w:rsidR="00B14619">
        <w:rPr>
          <w:color w:val="000000"/>
        </w:rPr>
        <w:t>Times New Roman</w:t>
      </w:r>
      <w:r w:rsidR="00B14619">
        <w:rPr>
          <w:rFonts w:hint="eastAsia"/>
          <w:color w:val="000000"/>
        </w:rPr>
        <w:t xml:space="preserve"> </w:t>
      </w:r>
      <w:r w:rsidR="00B14619">
        <w:rPr>
          <w:rFonts w:hint="eastAsia"/>
          <w:color w:val="000000"/>
        </w:rPr>
        <w:t>小</w:t>
      </w:r>
      <w:r w:rsidR="00B14619">
        <w:rPr>
          <w:rFonts w:hint="eastAsia"/>
          <w:color w:val="000000"/>
        </w:rPr>
        <w:t>4</w:t>
      </w:r>
      <w:r w:rsidR="00B14619">
        <w:rPr>
          <w:rFonts w:hint="eastAsia"/>
          <w:color w:val="000000"/>
        </w:rPr>
        <w:t>号字）</w:t>
      </w:r>
    </w:p>
    <w:p w14:paraId="03448951" w14:textId="77777777" w:rsidR="00B14619" w:rsidRDefault="00B14619">
      <w:pPr>
        <w:adjustRightInd w:val="0"/>
        <w:rPr>
          <w:rFonts w:hint="eastAsia"/>
          <w:color w:val="000000"/>
        </w:rPr>
      </w:pPr>
      <w:r>
        <w:rPr>
          <w:rFonts w:hint="eastAsia"/>
          <w:color w:val="000000"/>
        </w:rPr>
        <w:t xml:space="preserve">U.D.C: </w:t>
      </w:r>
      <w:r>
        <w:rPr>
          <w:rFonts w:hint="eastAsia"/>
          <w:color w:val="000000"/>
        </w:rPr>
        <w:t>××××</w:t>
      </w:r>
      <w:r>
        <w:rPr>
          <w:rFonts w:hint="eastAsia"/>
          <w:color w:val="000000"/>
        </w:rPr>
        <w:t xml:space="preserve">           </w:t>
      </w:r>
      <w:r>
        <w:rPr>
          <w:rFonts w:hint="eastAsia"/>
          <w:color w:val="000000"/>
        </w:rPr>
        <w:t>（</w:t>
      </w:r>
      <w:r>
        <w:rPr>
          <w:color w:val="000000"/>
        </w:rPr>
        <w:t>Times New Roman</w:t>
      </w:r>
      <w:r>
        <w:rPr>
          <w:rFonts w:hint="eastAsia"/>
          <w:color w:val="000000"/>
        </w:rPr>
        <w:t xml:space="preserve"> </w:t>
      </w:r>
      <w:r>
        <w:rPr>
          <w:rFonts w:hint="eastAsia"/>
          <w:color w:val="000000"/>
        </w:rPr>
        <w:t>小</w:t>
      </w:r>
      <w:r>
        <w:rPr>
          <w:rFonts w:hint="eastAsia"/>
          <w:color w:val="000000"/>
        </w:rPr>
        <w:t>4</w:t>
      </w:r>
      <w:r>
        <w:rPr>
          <w:rFonts w:hint="eastAsia"/>
          <w:color w:val="000000"/>
        </w:rPr>
        <w:t>号字）</w:t>
      </w:r>
    </w:p>
    <w:p w14:paraId="7754990D" w14:textId="77777777" w:rsidR="00B14619" w:rsidRDefault="00B14619">
      <w:pPr>
        <w:adjustRightInd w:val="0"/>
        <w:rPr>
          <w:rFonts w:hint="eastAsia"/>
          <w:color w:val="000000"/>
        </w:rPr>
      </w:pPr>
    </w:p>
    <w:p w14:paraId="03808383" w14:textId="77777777" w:rsidR="00B14619" w:rsidRDefault="00B14619">
      <w:pPr>
        <w:adjustRightInd w:val="0"/>
        <w:rPr>
          <w:rFonts w:hint="eastAsia"/>
          <w:color w:val="000000"/>
        </w:rPr>
      </w:pPr>
    </w:p>
    <w:p w14:paraId="7441DF7A" w14:textId="77777777" w:rsidR="00B14619" w:rsidRDefault="00B14619">
      <w:pPr>
        <w:adjustRightInd w:val="0"/>
        <w:rPr>
          <w:rFonts w:hint="eastAsia"/>
          <w:color w:val="000000"/>
        </w:rPr>
      </w:pPr>
    </w:p>
    <w:p w14:paraId="1E272F94" w14:textId="77777777" w:rsidR="00B14619" w:rsidRDefault="00B14619">
      <w:pPr>
        <w:adjustRightInd w:val="0"/>
        <w:jc w:val="center"/>
        <w:rPr>
          <w:rFonts w:hint="eastAsia"/>
          <w:color w:val="000000"/>
          <w:sz w:val="36"/>
        </w:rPr>
      </w:pPr>
      <w:r>
        <w:rPr>
          <w:rFonts w:hint="eastAsia"/>
          <w:color w:val="000000"/>
          <w:sz w:val="36"/>
        </w:rPr>
        <w:t xml:space="preserve">Dissertation for the Doctor Degree </w:t>
      </w:r>
    </w:p>
    <w:p w14:paraId="6058F5BD" w14:textId="77777777" w:rsidR="00B14619" w:rsidRDefault="00B14619">
      <w:pPr>
        <w:adjustRightInd w:val="0"/>
        <w:snapToGrid w:val="0"/>
        <w:jc w:val="center"/>
        <w:rPr>
          <w:rFonts w:hint="eastAsia"/>
          <w:color w:val="000000"/>
        </w:rPr>
      </w:pPr>
      <w:r>
        <w:rPr>
          <w:rFonts w:hint="eastAsia"/>
          <w:color w:val="000000"/>
        </w:rPr>
        <w:t>↑</w:t>
      </w:r>
    </w:p>
    <w:p w14:paraId="4FD83D9C" w14:textId="77777777" w:rsidR="00B14619" w:rsidRDefault="00B14619">
      <w:pPr>
        <w:adjustRightInd w:val="0"/>
        <w:snapToGrid w:val="0"/>
        <w:jc w:val="center"/>
        <w:rPr>
          <w:rFonts w:ascii="黑体" w:eastAsia="黑体" w:hint="eastAsia"/>
          <w:color w:val="000000"/>
          <w:sz w:val="44"/>
        </w:rPr>
      </w:pPr>
      <w:r>
        <w:rPr>
          <w:rFonts w:hint="eastAsia"/>
          <w:color w:val="000000"/>
        </w:rPr>
        <w:t>（</w:t>
      </w:r>
      <w:r>
        <w:rPr>
          <w:color w:val="000000"/>
        </w:rPr>
        <w:t>Times New Roman</w:t>
      </w:r>
      <w:r>
        <w:rPr>
          <w:rFonts w:hint="eastAsia"/>
          <w:color w:val="000000"/>
        </w:rPr>
        <w:t xml:space="preserve"> </w:t>
      </w:r>
      <w:r>
        <w:rPr>
          <w:rFonts w:hint="eastAsia"/>
          <w:color w:val="000000"/>
        </w:rPr>
        <w:t>小</w:t>
      </w:r>
      <w:r>
        <w:rPr>
          <w:rFonts w:hint="eastAsia"/>
          <w:color w:val="000000"/>
        </w:rPr>
        <w:t>2</w:t>
      </w:r>
      <w:r>
        <w:rPr>
          <w:rFonts w:hint="eastAsia"/>
          <w:color w:val="000000"/>
        </w:rPr>
        <w:t>号字）</w:t>
      </w:r>
    </w:p>
    <w:p w14:paraId="35C05D5E" w14:textId="77777777" w:rsidR="00B14619" w:rsidRDefault="00B14619">
      <w:pPr>
        <w:adjustRightInd w:val="0"/>
        <w:jc w:val="center"/>
        <w:rPr>
          <w:rFonts w:hint="eastAsia"/>
          <w:color w:val="000000"/>
          <w:sz w:val="36"/>
        </w:rPr>
      </w:pPr>
    </w:p>
    <w:p w14:paraId="2FCAB4DE" w14:textId="77777777" w:rsidR="00B14619" w:rsidRDefault="00B14619">
      <w:pPr>
        <w:adjustRightInd w:val="0"/>
        <w:snapToGrid w:val="0"/>
        <w:jc w:val="center"/>
        <w:rPr>
          <w:rFonts w:eastAsia="黑体" w:hint="eastAsia"/>
          <w:b/>
          <w:color w:val="000000"/>
          <w:sz w:val="36"/>
          <w:szCs w:val="36"/>
        </w:rPr>
      </w:pPr>
      <w:r>
        <w:rPr>
          <w:rFonts w:eastAsia="黑体" w:hint="eastAsia"/>
          <w:b/>
          <w:color w:val="000000"/>
          <w:sz w:val="36"/>
          <w:szCs w:val="36"/>
        </w:rPr>
        <w:t xml:space="preserve">RESEARCH ON THE PROMOTION OF VULNERABLE GROUPS RESILIENCE </w:t>
      </w:r>
    </w:p>
    <w:p w14:paraId="0E897AB3" w14:textId="77777777" w:rsidR="00B14619" w:rsidRDefault="00B14619">
      <w:pPr>
        <w:adjustRightInd w:val="0"/>
        <w:snapToGrid w:val="0"/>
        <w:jc w:val="center"/>
        <w:rPr>
          <w:rFonts w:eastAsia="黑体" w:hint="eastAsia"/>
          <w:b/>
          <w:color w:val="000000"/>
          <w:sz w:val="36"/>
          <w:szCs w:val="36"/>
        </w:rPr>
      </w:pPr>
      <w:r>
        <w:rPr>
          <w:rFonts w:eastAsia="黑体" w:hint="eastAsia"/>
          <w:b/>
          <w:color w:val="000000"/>
          <w:sz w:val="36"/>
          <w:szCs w:val="36"/>
        </w:rPr>
        <w:t>IN ONLINE INTERACTI</w:t>
      </w:r>
      <w:r>
        <w:rPr>
          <w:rFonts w:eastAsia="黑体"/>
          <w:b/>
          <w:color w:val="000000"/>
          <w:sz w:val="36"/>
          <w:szCs w:val="36"/>
        </w:rPr>
        <w:t>ON</w:t>
      </w:r>
    </w:p>
    <w:p w14:paraId="4B34D488" w14:textId="77777777" w:rsidR="00B14619" w:rsidRDefault="00B14619">
      <w:pPr>
        <w:adjustRightInd w:val="0"/>
        <w:snapToGrid w:val="0"/>
        <w:jc w:val="center"/>
        <w:rPr>
          <w:rFonts w:hint="eastAsia"/>
          <w:color w:val="000000"/>
        </w:rPr>
      </w:pPr>
      <w:r>
        <w:rPr>
          <w:rFonts w:hint="eastAsia"/>
          <w:color w:val="000000"/>
        </w:rPr>
        <w:t>↑</w:t>
      </w:r>
    </w:p>
    <w:p w14:paraId="44CA4564" w14:textId="77777777" w:rsidR="00B14619" w:rsidRDefault="00B14619">
      <w:pPr>
        <w:adjustRightInd w:val="0"/>
        <w:snapToGrid w:val="0"/>
        <w:jc w:val="center"/>
        <w:rPr>
          <w:rFonts w:ascii="黑体" w:eastAsia="黑体" w:hint="eastAsia"/>
          <w:color w:val="000000"/>
          <w:sz w:val="44"/>
        </w:rPr>
      </w:pPr>
      <w:r>
        <w:rPr>
          <w:rFonts w:hint="eastAsia"/>
          <w:color w:val="000000"/>
        </w:rPr>
        <w:t>（</w:t>
      </w:r>
      <w:r>
        <w:rPr>
          <w:color w:val="000000"/>
        </w:rPr>
        <w:t xml:space="preserve">Times New Roman </w:t>
      </w:r>
      <w:r>
        <w:rPr>
          <w:rFonts w:hint="eastAsia"/>
          <w:color w:val="000000"/>
        </w:rPr>
        <w:t>2</w:t>
      </w:r>
      <w:r>
        <w:rPr>
          <w:rFonts w:hint="eastAsia"/>
          <w:color w:val="000000"/>
        </w:rPr>
        <w:t>号字加粗，题目太长时可用小</w:t>
      </w:r>
      <w:r>
        <w:rPr>
          <w:rFonts w:hint="eastAsia"/>
          <w:color w:val="000000"/>
        </w:rPr>
        <w:t>2</w:t>
      </w:r>
      <w:r>
        <w:rPr>
          <w:rFonts w:hint="eastAsia"/>
          <w:color w:val="000000"/>
        </w:rPr>
        <w:t>号字）</w:t>
      </w:r>
    </w:p>
    <w:p w14:paraId="1ED4DAF5" w14:textId="77777777" w:rsidR="00B14619" w:rsidRDefault="00B14619">
      <w:pPr>
        <w:adjustRightInd w:val="0"/>
        <w:jc w:val="center"/>
        <w:rPr>
          <w:rFonts w:hint="eastAsia"/>
          <w:color w:val="000000"/>
          <w:sz w:val="44"/>
        </w:rPr>
      </w:pPr>
    </w:p>
    <w:p w14:paraId="66E0A35F" w14:textId="77777777" w:rsidR="00B14619" w:rsidRDefault="00B14619">
      <w:pPr>
        <w:adjustRightInd w:val="0"/>
        <w:jc w:val="center"/>
        <w:rPr>
          <w:rFonts w:hint="eastAsia"/>
          <w:color w:val="000000"/>
          <w:sz w:val="44"/>
        </w:rPr>
      </w:pPr>
    </w:p>
    <w:tbl>
      <w:tblPr>
        <w:tblW w:w="0" w:type="auto"/>
        <w:jc w:val="center"/>
        <w:tblInd w:w="0" w:type="dxa"/>
        <w:tblLayout w:type="fixed"/>
        <w:tblLook w:val="0000" w:firstRow="0" w:lastRow="0" w:firstColumn="0" w:lastColumn="0" w:noHBand="0" w:noVBand="0"/>
      </w:tblPr>
      <w:tblGrid>
        <w:gridCol w:w="4502"/>
        <w:gridCol w:w="5017"/>
      </w:tblGrid>
      <w:tr w:rsidR="00B14619" w14:paraId="3F9E34A8" w14:textId="77777777">
        <w:trPr>
          <w:trHeight w:val="439"/>
          <w:jc w:val="center"/>
        </w:trPr>
        <w:tc>
          <w:tcPr>
            <w:tcW w:w="4502" w:type="dxa"/>
          </w:tcPr>
          <w:p w14:paraId="52E86075" w14:textId="77777777" w:rsidR="00B14619" w:rsidRDefault="00B14619">
            <w:pPr>
              <w:adjustRightInd w:val="0"/>
              <w:spacing w:line="440" w:lineRule="exact"/>
              <w:rPr>
                <w:rFonts w:eastAsia="黑体" w:hint="eastAsia"/>
                <w:b/>
                <w:bCs/>
                <w:color w:val="000000"/>
                <w:sz w:val="44"/>
              </w:rPr>
            </w:pPr>
            <w:r>
              <w:rPr>
                <w:rFonts w:eastAsia="黑体" w:hint="eastAsia"/>
                <w:b/>
                <w:bCs/>
                <w:color w:val="000000"/>
                <w:kern w:val="0"/>
                <w:sz w:val="28"/>
              </w:rPr>
              <w:t>Candidate</w:t>
            </w:r>
            <w:r>
              <w:rPr>
                <w:rFonts w:eastAsia="黑体" w:hint="eastAsia"/>
                <w:b/>
                <w:bCs/>
                <w:color w:val="000000"/>
                <w:sz w:val="28"/>
              </w:rPr>
              <w:t>：</w:t>
            </w:r>
          </w:p>
        </w:tc>
        <w:tc>
          <w:tcPr>
            <w:tcW w:w="5017" w:type="dxa"/>
          </w:tcPr>
          <w:p w14:paraId="37C94664" w14:textId="77777777" w:rsidR="00B14619" w:rsidRDefault="00B14619">
            <w:pPr>
              <w:adjustRightInd w:val="0"/>
              <w:spacing w:line="440" w:lineRule="exact"/>
              <w:rPr>
                <w:rFonts w:eastAsia="黑体" w:hint="eastAsia"/>
                <w:color w:val="000000"/>
                <w:sz w:val="28"/>
                <w:szCs w:val="28"/>
              </w:rPr>
            </w:pPr>
            <w:r>
              <w:rPr>
                <w:rFonts w:ascii="宋体" w:hint="eastAsia"/>
                <w:sz w:val="28"/>
              </w:rPr>
              <w:t>□□</w:t>
            </w:r>
          </w:p>
        </w:tc>
      </w:tr>
      <w:tr w:rsidR="00B14619" w14:paraId="42424E78" w14:textId="77777777">
        <w:trPr>
          <w:trHeight w:val="439"/>
          <w:jc w:val="center"/>
        </w:trPr>
        <w:tc>
          <w:tcPr>
            <w:tcW w:w="4502" w:type="dxa"/>
          </w:tcPr>
          <w:p w14:paraId="3356F211" w14:textId="77777777" w:rsidR="00B14619" w:rsidRDefault="00B14619">
            <w:pPr>
              <w:adjustRightInd w:val="0"/>
              <w:spacing w:line="440" w:lineRule="exact"/>
              <w:rPr>
                <w:rFonts w:eastAsia="黑体" w:hint="eastAsia"/>
                <w:b/>
                <w:bCs/>
                <w:color w:val="000000"/>
                <w:sz w:val="44"/>
              </w:rPr>
            </w:pPr>
            <w:r>
              <w:rPr>
                <w:rFonts w:eastAsia="黑体" w:hint="eastAsia"/>
                <w:b/>
                <w:bCs/>
                <w:color w:val="000000"/>
                <w:kern w:val="0"/>
                <w:sz w:val="28"/>
              </w:rPr>
              <w:t>Supervisor</w:t>
            </w:r>
            <w:r>
              <w:rPr>
                <w:rFonts w:eastAsia="黑体" w:hint="eastAsia"/>
                <w:b/>
                <w:bCs/>
                <w:color w:val="000000"/>
                <w:sz w:val="28"/>
              </w:rPr>
              <w:t>：</w:t>
            </w:r>
          </w:p>
        </w:tc>
        <w:tc>
          <w:tcPr>
            <w:tcW w:w="5017" w:type="dxa"/>
          </w:tcPr>
          <w:p w14:paraId="29913245" w14:textId="77777777" w:rsidR="00B14619" w:rsidRDefault="00B14619">
            <w:pPr>
              <w:adjustRightInd w:val="0"/>
              <w:spacing w:line="440" w:lineRule="exact"/>
              <w:rPr>
                <w:rFonts w:eastAsia="黑体" w:hint="eastAsia"/>
                <w:color w:val="000000"/>
                <w:sz w:val="28"/>
                <w:szCs w:val="28"/>
              </w:rPr>
            </w:pPr>
            <w:r>
              <w:rPr>
                <w:rFonts w:hint="eastAsia"/>
                <w:color w:val="000000"/>
                <w:sz w:val="28"/>
                <w:szCs w:val="28"/>
              </w:rPr>
              <w:t>Prof.</w:t>
            </w:r>
            <w:r>
              <w:rPr>
                <w:rFonts w:ascii="宋体" w:hint="eastAsia"/>
                <w:sz w:val="28"/>
              </w:rPr>
              <w:t xml:space="preserve"> □□□</w:t>
            </w:r>
          </w:p>
        </w:tc>
      </w:tr>
      <w:tr w:rsidR="00B14619" w14:paraId="223A4079" w14:textId="77777777">
        <w:trPr>
          <w:trHeight w:val="439"/>
          <w:jc w:val="center"/>
        </w:trPr>
        <w:tc>
          <w:tcPr>
            <w:tcW w:w="4502" w:type="dxa"/>
          </w:tcPr>
          <w:p w14:paraId="04C91D6D" w14:textId="77777777" w:rsidR="00B14619" w:rsidRDefault="00B14619">
            <w:pPr>
              <w:adjustRightInd w:val="0"/>
              <w:spacing w:line="440" w:lineRule="exact"/>
              <w:ind w:rightChars="4" w:right="9"/>
              <w:rPr>
                <w:rFonts w:eastAsia="黑体" w:hint="eastAsia"/>
                <w:b/>
                <w:bCs/>
                <w:color w:val="000000"/>
                <w:sz w:val="44"/>
              </w:rPr>
            </w:pPr>
            <w:r>
              <w:rPr>
                <w:rFonts w:eastAsia="黑体" w:hint="eastAsia"/>
                <w:b/>
                <w:bCs/>
                <w:color w:val="000000"/>
                <w:kern w:val="0"/>
                <w:sz w:val="28"/>
              </w:rPr>
              <w:t>Academic Degree Applied for</w:t>
            </w:r>
            <w:r>
              <w:rPr>
                <w:rFonts w:eastAsia="黑体" w:hint="eastAsia"/>
                <w:b/>
                <w:bCs/>
                <w:color w:val="000000"/>
                <w:sz w:val="28"/>
              </w:rPr>
              <w:t>：</w:t>
            </w:r>
          </w:p>
        </w:tc>
        <w:tc>
          <w:tcPr>
            <w:tcW w:w="5017" w:type="dxa"/>
          </w:tcPr>
          <w:p w14:paraId="327A8B2E" w14:textId="77777777" w:rsidR="00B14619" w:rsidRDefault="00B14619">
            <w:pPr>
              <w:adjustRightInd w:val="0"/>
              <w:spacing w:line="440" w:lineRule="exact"/>
              <w:rPr>
                <w:rFonts w:eastAsia="黑体" w:hint="eastAsia"/>
                <w:color w:val="000000"/>
                <w:sz w:val="28"/>
                <w:szCs w:val="28"/>
              </w:rPr>
            </w:pPr>
            <w:r>
              <w:rPr>
                <w:rFonts w:hint="eastAsia"/>
                <w:color w:val="000000"/>
                <w:sz w:val="28"/>
                <w:szCs w:val="28"/>
              </w:rPr>
              <w:t xml:space="preserve">Doctor of </w:t>
            </w:r>
            <w:r>
              <w:rPr>
                <w:color w:val="000000"/>
                <w:sz w:val="28"/>
                <w:szCs w:val="28"/>
              </w:rPr>
              <w:t>Law</w:t>
            </w:r>
          </w:p>
        </w:tc>
      </w:tr>
      <w:tr w:rsidR="00B14619" w14:paraId="593DCF43" w14:textId="77777777">
        <w:trPr>
          <w:trHeight w:val="439"/>
          <w:jc w:val="center"/>
        </w:trPr>
        <w:tc>
          <w:tcPr>
            <w:tcW w:w="4502" w:type="dxa"/>
          </w:tcPr>
          <w:p w14:paraId="2FC836DA" w14:textId="77777777" w:rsidR="00B14619" w:rsidRDefault="00B14619">
            <w:pPr>
              <w:adjustRightInd w:val="0"/>
              <w:spacing w:line="440" w:lineRule="exact"/>
              <w:rPr>
                <w:rFonts w:eastAsia="黑体" w:hint="eastAsia"/>
                <w:b/>
                <w:bCs/>
                <w:color w:val="000000"/>
                <w:sz w:val="44"/>
              </w:rPr>
            </w:pPr>
            <w:r>
              <w:rPr>
                <w:rFonts w:eastAsia="黑体" w:hint="eastAsia"/>
                <w:b/>
                <w:bCs/>
                <w:color w:val="000000"/>
                <w:kern w:val="0"/>
                <w:sz w:val="28"/>
              </w:rPr>
              <w:t>Speciality</w:t>
            </w:r>
            <w:r>
              <w:rPr>
                <w:rFonts w:eastAsia="黑体" w:hint="eastAsia"/>
                <w:b/>
                <w:bCs/>
                <w:color w:val="000000"/>
                <w:sz w:val="28"/>
              </w:rPr>
              <w:t>：</w:t>
            </w:r>
          </w:p>
        </w:tc>
        <w:tc>
          <w:tcPr>
            <w:tcW w:w="5017" w:type="dxa"/>
          </w:tcPr>
          <w:p w14:paraId="2EED1B51" w14:textId="77777777" w:rsidR="00B14619" w:rsidRDefault="00B14619">
            <w:pPr>
              <w:adjustRightInd w:val="0"/>
              <w:spacing w:line="360" w:lineRule="exact"/>
              <w:rPr>
                <w:rFonts w:eastAsia="黑体" w:hint="eastAsia"/>
                <w:color w:val="000000"/>
                <w:sz w:val="28"/>
                <w:szCs w:val="28"/>
              </w:rPr>
            </w:pPr>
            <w:r>
              <w:rPr>
                <w:rFonts w:hint="eastAsia"/>
                <w:color w:val="000000"/>
                <w:sz w:val="28"/>
                <w:szCs w:val="28"/>
              </w:rPr>
              <w:t>Sociology</w:t>
            </w:r>
          </w:p>
        </w:tc>
      </w:tr>
      <w:tr w:rsidR="00B14619" w14:paraId="6BEFE109" w14:textId="77777777">
        <w:trPr>
          <w:trHeight w:val="495"/>
          <w:jc w:val="center"/>
        </w:trPr>
        <w:tc>
          <w:tcPr>
            <w:tcW w:w="4502" w:type="dxa"/>
          </w:tcPr>
          <w:p w14:paraId="33451934" w14:textId="77777777" w:rsidR="00B14619" w:rsidRDefault="00B14619">
            <w:pPr>
              <w:adjustRightInd w:val="0"/>
              <w:spacing w:line="440" w:lineRule="exact"/>
              <w:rPr>
                <w:rFonts w:eastAsia="黑体" w:hint="eastAsia"/>
                <w:b/>
                <w:bCs/>
                <w:color w:val="000000"/>
                <w:kern w:val="0"/>
                <w:sz w:val="28"/>
              </w:rPr>
            </w:pPr>
            <w:r>
              <w:rPr>
                <w:rFonts w:eastAsia="黑体" w:hint="eastAsia"/>
                <w:b/>
                <w:bCs/>
                <w:color w:val="000000"/>
                <w:kern w:val="0"/>
                <w:sz w:val="28"/>
              </w:rPr>
              <w:t>Affiliation</w:t>
            </w:r>
            <w:r>
              <w:rPr>
                <w:rFonts w:eastAsia="黑体" w:hint="eastAsia"/>
                <w:b/>
                <w:bCs/>
                <w:color w:val="000000"/>
                <w:sz w:val="28"/>
              </w:rPr>
              <w:t>：</w:t>
            </w:r>
          </w:p>
        </w:tc>
        <w:tc>
          <w:tcPr>
            <w:tcW w:w="5017" w:type="dxa"/>
          </w:tcPr>
          <w:p w14:paraId="7CE4ADE3" w14:textId="77777777" w:rsidR="00B14619" w:rsidRDefault="00B14619">
            <w:pPr>
              <w:adjustRightInd w:val="0"/>
              <w:spacing w:line="360" w:lineRule="exact"/>
              <w:rPr>
                <w:rFonts w:hint="eastAsia"/>
                <w:color w:val="000000"/>
                <w:spacing w:val="-4"/>
                <w:sz w:val="28"/>
                <w:szCs w:val="28"/>
              </w:rPr>
            </w:pPr>
            <w:r>
              <w:rPr>
                <w:rFonts w:hint="eastAsia"/>
                <w:color w:val="000000"/>
                <w:spacing w:val="-4"/>
                <w:sz w:val="28"/>
                <w:szCs w:val="28"/>
              </w:rPr>
              <w:t xml:space="preserve">School of </w:t>
            </w:r>
            <w:r>
              <w:rPr>
                <w:color w:val="000000"/>
                <w:spacing w:val="-4"/>
                <w:sz w:val="28"/>
                <w:szCs w:val="28"/>
              </w:rPr>
              <w:t>Humanities and Social Sciences</w:t>
            </w:r>
          </w:p>
        </w:tc>
      </w:tr>
      <w:tr w:rsidR="00B14619" w14:paraId="23682103" w14:textId="77777777">
        <w:trPr>
          <w:trHeight w:val="439"/>
          <w:jc w:val="center"/>
        </w:trPr>
        <w:tc>
          <w:tcPr>
            <w:tcW w:w="4502" w:type="dxa"/>
          </w:tcPr>
          <w:p w14:paraId="6C9914F9" w14:textId="77777777" w:rsidR="00B14619" w:rsidRDefault="00B14619">
            <w:pPr>
              <w:adjustRightInd w:val="0"/>
              <w:spacing w:line="440" w:lineRule="exact"/>
              <w:rPr>
                <w:rFonts w:eastAsia="黑体" w:hint="eastAsia"/>
                <w:b/>
                <w:bCs/>
                <w:color w:val="000000"/>
                <w:sz w:val="44"/>
              </w:rPr>
            </w:pPr>
            <w:r>
              <w:rPr>
                <w:rFonts w:eastAsia="黑体" w:hint="eastAsia"/>
                <w:b/>
                <w:bCs/>
                <w:color w:val="000000"/>
                <w:kern w:val="0"/>
                <w:sz w:val="28"/>
              </w:rPr>
              <w:t>Date of Defence</w:t>
            </w:r>
            <w:r>
              <w:rPr>
                <w:rFonts w:eastAsia="黑体" w:hint="eastAsia"/>
                <w:b/>
                <w:bCs/>
                <w:color w:val="000000"/>
                <w:sz w:val="28"/>
              </w:rPr>
              <w:t>：</w:t>
            </w:r>
          </w:p>
        </w:tc>
        <w:tc>
          <w:tcPr>
            <w:tcW w:w="5017" w:type="dxa"/>
          </w:tcPr>
          <w:p w14:paraId="47C6744A" w14:textId="77777777" w:rsidR="00B14619" w:rsidRDefault="00B14619">
            <w:pPr>
              <w:adjustRightInd w:val="0"/>
              <w:spacing w:line="360" w:lineRule="exact"/>
              <w:rPr>
                <w:color w:val="000000"/>
                <w:spacing w:val="-4"/>
                <w:sz w:val="28"/>
                <w:szCs w:val="28"/>
              </w:rPr>
            </w:pPr>
            <w:r>
              <w:rPr>
                <w:color w:val="000000"/>
                <w:spacing w:val="-4"/>
                <w:sz w:val="28"/>
                <w:szCs w:val="28"/>
              </w:rPr>
              <w:t>September,2020</w:t>
            </w:r>
          </w:p>
        </w:tc>
      </w:tr>
      <w:tr w:rsidR="00B14619" w14:paraId="34C48C8B" w14:textId="77777777">
        <w:trPr>
          <w:trHeight w:val="567"/>
          <w:jc w:val="center"/>
        </w:trPr>
        <w:tc>
          <w:tcPr>
            <w:tcW w:w="4502" w:type="dxa"/>
          </w:tcPr>
          <w:p w14:paraId="6CC739AB" w14:textId="77777777" w:rsidR="00B14619" w:rsidRDefault="00B14619">
            <w:pPr>
              <w:adjustRightInd w:val="0"/>
              <w:spacing w:line="440" w:lineRule="exact"/>
              <w:rPr>
                <w:rFonts w:eastAsia="黑体" w:hint="eastAsia"/>
                <w:b/>
                <w:bCs/>
                <w:color w:val="000000"/>
                <w:sz w:val="44"/>
              </w:rPr>
            </w:pPr>
            <w:r>
              <w:rPr>
                <w:rFonts w:eastAsia="黑体" w:hint="eastAsia"/>
                <w:b/>
                <w:bCs/>
                <w:color w:val="000000"/>
                <w:kern w:val="0"/>
                <w:sz w:val="28"/>
              </w:rPr>
              <w:t>Degree-Conferring-Institution</w:t>
            </w:r>
            <w:r>
              <w:rPr>
                <w:rFonts w:eastAsia="黑体" w:hint="eastAsia"/>
                <w:b/>
                <w:bCs/>
                <w:color w:val="000000"/>
                <w:kern w:val="0"/>
                <w:sz w:val="28"/>
              </w:rPr>
              <w:t>：</w:t>
            </w:r>
          </w:p>
        </w:tc>
        <w:tc>
          <w:tcPr>
            <w:tcW w:w="5017" w:type="dxa"/>
          </w:tcPr>
          <w:p w14:paraId="31FC3D33" w14:textId="77777777" w:rsidR="00B14619" w:rsidRDefault="00B14619">
            <w:pPr>
              <w:adjustRightInd w:val="0"/>
              <w:spacing w:line="440" w:lineRule="exact"/>
              <w:rPr>
                <w:rFonts w:eastAsia="黑体" w:hint="eastAsia"/>
                <w:color w:val="000000"/>
                <w:sz w:val="28"/>
                <w:szCs w:val="28"/>
              </w:rPr>
            </w:pPr>
            <w:r>
              <w:rPr>
                <w:color w:val="000000"/>
                <w:spacing w:val="-4"/>
                <w:sz w:val="28"/>
                <w:szCs w:val="28"/>
              </w:rPr>
              <w:t>Harbin Institute of Technology</w:t>
            </w:r>
          </w:p>
        </w:tc>
      </w:tr>
    </w:tbl>
    <w:p w14:paraId="7350811E" w14:textId="77777777" w:rsidR="00B14619" w:rsidRDefault="00B14619">
      <w:pPr>
        <w:adjustRightInd w:val="0"/>
        <w:snapToGrid w:val="0"/>
        <w:jc w:val="center"/>
        <w:rPr>
          <w:rFonts w:hint="eastAsia"/>
          <w:color w:val="000000"/>
        </w:rPr>
      </w:pPr>
    </w:p>
    <w:p w14:paraId="727646D2" w14:textId="77777777" w:rsidR="00B14619" w:rsidRDefault="00B14619">
      <w:pPr>
        <w:adjustRightInd w:val="0"/>
        <w:snapToGrid w:val="0"/>
        <w:jc w:val="center"/>
        <w:rPr>
          <w:rFonts w:hint="eastAsia"/>
          <w:color w:val="000000"/>
        </w:rPr>
      </w:pPr>
      <w:r>
        <w:rPr>
          <w:rFonts w:hint="eastAsia"/>
          <w:color w:val="000000"/>
        </w:rPr>
        <w:t>（</w:t>
      </w:r>
      <w:r>
        <w:rPr>
          <w:color w:val="000000"/>
        </w:rPr>
        <w:t xml:space="preserve">Times New Roman </w:t>
      </w:r>
      <w:r>
        <w:rPr>
          <w:rFonts w:hint="eastAsia"/>
          <w:color w:val="000000"/>
        </w:rPr>
        <w:t>4</w:t>
      </w:r>
      <w:r>
        <w:rPr>
          <w:rFonts w:hint="eastAsia"/>
          <w:color w:val="000000"/>
        </w:rPr>
        <w:t>号字）</w:t>
      </w:r>
    </w:p>
    <w:p w14:paraId="3E87C7EC" w14:textId="77777777" w:rsidR="00152F98" w:rsidRDefault="00152F98">
      <w:pPr>
        <w:adjustRightInd w:val="0"/>
        <w:snapToGrid w:val="0"/>
        <w:jc w:val="center"/>
        <w:rPr>
          <w:rFonts w:hint="eastAsia"/>
          <w:color w:val="000000"/>
        </w:rPr>
      </w:pPr>
    </w:p>
    <w:p w14:paraId="7A0D7648" w14:textId="77777777" w:rsidR="00152F98" w:rsidRDefault="00152F98">
      <w:pPr>
        <w:adjustRightInd w:val="0"/>
        <w:snapToGrid w:val="0"/>
        <w:jc w:val="center"/>
        <w:rPr>
          <w:rFonts w:hint="eastAsia"/>
          <w:color w:val="000000"/>
        </w:rPr>
      </w:pPr>
    </w:p>
    <w:p w14:paraId="717FA848" w14:textId="77777777" w:rsidR="00152F98" w:rsidRDefault="00152F98">
      <w:pPr>
        <w:adjustRightInd w:val="0"/>
        <w:snapToGrid w:val="0"/>
        <w:jc w:val="center"/>
        <w:rPr>
          <w:rFonts w:hint="eastAsia"/>
          <w:color w:val="000000"/>
        </w:rPr>
      </w:pPr>
    </w:p>
    <w:p w14:paraId="4967C35F" w14:textId="77777777" w:rsidR="00152F98" w:rsidRDefault="00152F98">
      <w:pPr>
        <w:adjustRightInd w:val="0"/>
        <w:snapToGrid w:val="0"/>
        <w:jc w:val="center"/>
        <w:rPr>
          <w:rFonts w:hint="eastAsia"/>
          <w:color w:val="000000"/>
        </w:rPr>
      </w:pPr>
    </w:p>
    <w:p w14:paraId="2CBEFF09" w14:textId="77777777" w:rsidR="00152F98" w:rsidRDefault="00152F98">
      <w:pPr>
        <w:adjustRightInd w:val="0"/>
        <w:snapToGrid w:val="0"/>
        <w:jc w:val="center"/>
        <w:rPr>
          <w:rFonts w:hint="eastAsia"/>
          <w:color w:val="000000"/>
        </w:rPr>
      </w:pPr>
    </w:p>
    <w:p w14:paraId="364AC8D9" w14:textId="77777777" w:rsidR="00152F98" w:rsidRDefault="00152F98">
      <w:pPr>
        <w:adjustRightInd w:val="0"/>
        <w:snapToGrid w:val="0"/>
        <w:jc w:val="center"/>
        <w:rPr>
          <w:rFonts w:hint="eastAsia"/>
          <w:color w:val="000000"/>
        </w:rPr>
      </w:pPr>
    </w:p>
    <w:p w14:paraId="6E07F8BB" w14:textId="77777777" w:rsidR="00152F98" w:rsidRDefault="00152F98">
      <w:pPr>
        <w:adjustRightInd w:val="0"/>
        <w:snapToGrid w:val="0"/>
        <w:jc w:val="center"/>
        <w:rPr>
          <w:rFonts w:hint="eastAsia"/>
          <w:color w:val="000000"/>
        </w:rPr>
      </w:pPr>
    </w:p>
    <w:p w14:paraId="42DE1E36" w14:textId="77777777" w:rsidR="00152F98" w:rsidRDefault="00152F98">
      <w:pPr>
        <w:adjustRightInd w:val="0"/>
        <w:snapToGrid w:val="0"/>
        <w:jc w:val="center"/>
        <w:rPr>
          <w:rFonts w:hint="eastAsia"/>
          <w:color w:val="000000"/>
        </w:rPr>
      </w:pPr>
    </w:p>
    <w:p w14:paraId="5E39D641" w14:textId="77777777" w:rsidR="00152F98" w:rsidRDefault="00152F98">
      <w:pPr>
        <w:adjustRightInd w:val="0"/>
        <w:snapToGrid w:val="0"/>
        <w:jc w:val="center"/>
        <w:rPr>
          <w:rFonts w:hint="eastAsia"/>
          <w:color w:val="000000"/>
        </w:rPr>
      </w:pPr>
    </w:p>
    <w:p w14:paraId="6BDD773E" w14:textId="77777777" w:rsidR="00152F98" w:rsidRDefault="00152F98">
      <w:pPr>
        <w:adjustRightInd w:val="0"/>
        <w:snapToGrid w:val="0"/>
        <w:jc w:val="center"/>
        <w:rPr>
          <w:rFonts w:hint="eastAsia"/>
          <w:color w:val="000000"/>
        </w:rPr>
      </w:pPr>
    </w:p>
    <w:p w14:paraId="2A347A7D" w14:textId="77777777" w:rsidR="00152F98" w:rsidRDefault="00152F98">
      <w:pPr>
        <w:adjustRightInd w:val="0"/>
        <w:snapToGrid w:val="0"/>
        <w:jc w:val="center"/>
        <w:rPr>
          <w:rFonts w:hint="eastAsia"/>
          <w:color w:val="000000"/>
        </w:rPr>
        <w:sectPr w:rsidR="00152F98" w:rsidSect="00E5625A">
          <w:footerReference w:type="even" r:id="rId8"/>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5" w:charSpace="1861"/>
        </w:sectPr>
      </w:pPr>
    </w:p>
    <w:p w14:paraId="3A4BD5B7" w14:textId="77777777" w:rsidR="00B14619" w:rsidRDefault="00B14619">
      <w:pPr>
        <w:pStyle w:val="1"/>
        <w:spacing w:beforeLines="0" w:before="391" w:afterLines="0" w:after="312"/>
        <w:rPr>
          <w:rFonts w:hint="eastAsia"/>
          <w:color w:val="000000"/>
        </w:rPr>
      </w:pPr>
      <w:bookmarkStart w:id="0" w:name="_Toc225579639"/>
      <w:bookmarkStart w:id="1" w:name="_Toc250450163"/>
      <w:bookmarkStart w:id="2" w:name="_Toc280628504"/>
      <w:bookmarkStart w:id="3" w:name="_Toc280715538"/>
      <w:bookmarkStart w:id="4" w:name="_Toc280715683"/>
      <w:bookmarkStart w:id="5" w:name="_Toc280797185"/>
      <w:r>
        <w:rPr>
          <w:rFonts w:hint="eastAsia"/>
          <w:color w:val="000000"/>
        </w:rPr>
        <w:lastRenderedPageBreak/>
        <w:t>摘</w:t>
      </w:r>
      <w:r>
        <w:rPr>
          <w:rFonts w:hint="eastAsia"/>
          <w:color w:val="000000"/>
        </w:rPr>
        <w:t xml:space="preserve">  </w:t>
      </w:r>
      <w:r>
        <w:rPr>
          <w:rFonts w:hint="eastAsia"/>
          <w:color w:val="000000"/>
        </w:rPr>
        <w:t>要</w:t>
      </w:r>
      <w:bookmarkEnd w:id="0"/>
      <w:bookmarkEnd w:id="1"/>
      <w:bookmarkEnd w:id="2"/>
      <w:bookmarkEnd w:id="3"/>
      <w:bookmarkEnd w:id="4"/>
      <w:bookmarkEnd w:id="5"/>
    </w:p>
    <w:p w14:paraId="0A52B230" w14:textId="77777777" w:rsidR="00B14619" w:rsidRDefault="00B14619">
      <w:pPr>
        <w:spacing w:line="288" w:lineRule="auto"/>
        <w:ind w:firstLineChars="200" w:firstLine="498"/>
        <w:jc w:val="left"/>
        <w:rPr>
          <w:sz w:val="24"/>
          <w:szCs w:val="24"/>
        </w:rPr>
      </w:pPr>
      <w:r>
        <w:rPr>
          <w:rFonts w:cs="宋体" w:hint="eastAsia"/>
          <w:sz w:val="24"/>
          <w:szCs w:val="24"/>
        </w:rPr>
        <w:t>伴随着社会的发展，</w:t>
      </w:r>
      <w:r>
        <w:rPr>
          <w:rFonts w:hint="eastAsia"/>
          <w:sz w:val="24"/>
          <w:szCs w:val="24"/>
        </w:rPr>
        <w:t>关注女性弱势群体，提升其生活适应能力对于女性权益保护、群体心理引导、社会心态调节和公众健康的安全维护都具有积极的现实意义。研究从优势视角出发，采用符号互动论作为全文的理论基础，通过混合性研究设计，展开网络互动对女性弱势群体抗逆力的提升研究。</w:t>
      </w:r>
    </w:p>
    <w:p w14:paraId="218A93B6" w14:textId="77777777" w:rsidR="00B14619" w:rsidRDefault="00B14619">
      <w:pPr>
        <w:spacing w:line="288" w:lineRule="auto"/>
        <w:ind w:firstLineChars="200" w:firstLine="498"/>
        <w:jc w:val="left"/>
        <w:rPr>
          <w:color w:val="000000"/>
          <w:sz w:val="24"/>
          <w:szCs w:val="24"/>
        </w:rPr>
      </w:pPr>
      <w:r>
        <w:rPr>
          <w:rFonts w:hint="eastAsia"/>
          <w:color w:val="000000"/>
          <w:sz w:val="24"/>
          <w:szCs w:val="24"/>
        </w:rPr>
        <w:t>在女性弱势群体网络互动与抗逆力提升现实关联性的基础上，运用量化分析，检验网络互动对于女性弱势群体抗逆力的提升作用。</w:t>
      </w:r>
      <w:r>
        <w:rPr>
          <w:color w:val="000000"/>
          <w:sz w:val="24"/>
          <w:szCs w:val="24"/>
        </w:rPr>
        <w:t>……</w:t>
      </w:r>
    </w:p>
    <w:p w14:paraId="5C517067" w14:textId="77777777" w:rsidR="00B14619" w:rsidRDefault="00B14619">
      <w:pPr>
        <w:spacing w:line="288" w:lineRule="auto"/>
        <w:ind w:firstLineChars="200" w:firstLine="498"/>
        <w:jc w:val="left"/>
        <w:rPr>
          <w:color w:val="000000"/>
          <w:sz w:val="24"/>
          <w:szCs w:val="24"/>
        </w:rPr>
      </w:pPr>
      <w:r>
        <w:rPr>
          <w:rFonts w:hint="eastAsia"/>
          <w:color w:val="000000"/>
          <w:sz w:val="24"/>
          <w:szCs w:val="24"/>
        </w:rPr>
        <w:t>通过虚拟社会人类学方法，探讨网络互动对于女性弱势群体内部保护性要素和外部保护性要素提升的具体途径，探索网络互动的功能性发挥。</w:t>
      </w:r>
      <w:r>
        <w:rPr>
          <w:color w:val="000000"/>
          <w:sz w:val="24"/>
          <w:szCs w:val="24"/>
        </w:rPr>
        <w:t>……</w:t>
      </w:r>
    </w:p>
    <w:p w14:paraId="3B51FD9A" w14:textId="77777777" w:rsidR="00B14619" w:rsidRDefault="00B14619">
      <w:pPr>
        <w:spacing w:line="288" w:lineRule="auto"/>
        <w:ind w:firstLineChars="200" w:firstLine="498"/>
        <w:jc w:val="left"/>
        <w:rPr>
          <w:color w:val="000000"/>
          <w:sz w:val="24"/>
          <w:szCs w:val="24"/>
        </w:rPr>
      </w:pPr>
      <w:r>
        <w:rPr>
          <w:color w:val="000000"/>
          <w:sz w:val="24"/>
          <w:szCs w:val="24"/>
        </w:rPr>
        <w:t>……</w:t>
      </w:r>
    </w:p>
    <w:p w14:paraId="537AE326" w14:textId="77777777" w:rsidR="00B14619" w:rsidRDefault="00B14619">
      <w:pPr>
        <w:spacing w:line="288" w:lineRule="auto"/>
        <w:ind w:firstLineChars="200" w:firstLine="498"/>
        <w:jc w:val="left"/>
        <w:rPr>
          <w:color w:val="000000"/>
          <w:sz w:val="24"/>
          <w:szCs w:val="24"/>
        </w:rPr>
      </w:pPr>
      <w:r>
        <w:rPr>
          <w:rFonts w:hint="eastAsia"/>
          <w:color w:val="000000"/>
          <w:sz w:val="24"/>
          <w:szCs w:val="24"/>
        </w:rPr>
        <w:t>最后，依据混合性研究不同阶段的研究发现及结论，构建网络互动对女性弱势群体抗逆力的提升模型。女性弱势群体选择进入网络互动，感知到网络互动过程中提供的社会性、工具性和心理性支持。</w:t>
      </w:r>
      <w:r>
        <w:rPr>
          <w:color w:val="000000"/>
          <w:sz w:val="24"/>
          <w:szCs w:val="24"/>
        </w:rPr>
        <w:t>……</w:t>
      </w:r>
      <w:r>
        <w:rPr>
          <w:rFonts w:hint="eastAsia"/>
          <w:color w:val="000000"/>
          <w:sz w:val="24"/>
          <w:szCs w:val="24"/>
        </w:rPr>
        <w:t>.</w:t>
      </w:r>
    </w:p>
    <w:p w14:paraId="2C68F95B" w14:textId="77777777" w:rsidR="00B14619" w:rsidRDefault="00B14619">
      <w:pPr>
        <w:spacing w:line="288" w:lineRule="auto"/>
        <w:ind w:firstLineChars="200" w:firstLine="498"/>
        <w:jc w:val="left"/>
        <w:rPr>
          <w:sz w:val="24"/>
          <w:szCs w:val="24"/>
        </w:rPr>
      </w:pPr>
      <w:r>
        <w:rPr>
          <w:rFonts w:hint="eastAsia"/>
          <w:sz w:val="24"/>
          <w:szCs w:val="24"/>
        </w:rPr>
        <w:t>网络互动对女性弱势群体抗逆力构建影响的这一探索性研究，不仅在理论层面打破研究中惯有的问题视角研究传统，构建了研究的优势视角社会工作理论基础，能够为女性弱势群体网络社会工作实践提供具体的指导。</w:t>
      </w:r>
      <w:r>
        <w:rPr>
          <w:sz w:val="24"/>
          <w:szCs w:val="24"/>
        </w:rPr>
        <w:t>……</w:t>
      </w:r>
    </w:p>
    <w:p w14:paraId="5232D5A6" w14:textId="77777777" w:rsidR="00B14619" w:rsidRDefault="00B14619">
      <w:pPr>
        <w:rPr>
          <w:rFonts w:cs="宋体"/>
          <w:sz w:val="24"/>
          <w:szCs w:val="24"/>
        </w:rPr>
      </w:pPr>
    </w:p>
    <w:p w14:paraId="033B26FD" w14:textId="77777777" w:rsidR="00B14619" w:rsidRDefault="00B14619">
      <w:pPr>
        <w:rPr>
          <w:rFonts w:cs="宋体" w:hint="eastAsia"/>
          <w:sz w:val="24"/>
          <w:szCs w:val="24"/>
        </w:rPr>
      </w:pPr>
      <w:r>
        <w:rPr>
          <w:rFonts w:eastAsia="黑体" w:hint="eastAsia"/>
          <w:sz w:val="24"/>
          <w:szCs w:val="24"/>
        </w:rPr>
        <w:t>关键词</w:t>
      </w:r>
      <w:r>
        <w:rPr>
          <w:rFonts w:cs="宋体" w:hint="eastAsia"/>
          <w:sz w:val="24"/>
          <w:szCs w:val="24"/>
        </w:rPr>
        <w:t>：女性弱势群体；网络互动；抗逆力；混合性研究；虚拟社会人类学</w:t>
      </w:r>
    </w:p>
    <w:p w14:paraId="0F5357AF" w14:textId="77777777" w:rsidR="00B14619" w:rsidRDefault="00B14619">
      <w:pPr>
        <w:rPr>
          <w:rFonts w:cs="宋体" w:hint="eastAsia"/>
          <w:sz w:val="24"/>
          <w:szCs w:val="24"/>
        </w:rPr>
      </w:pPr>
    </w:p>
    <w:p w14:paraId="0B5788A8" w14:textId="77777777" w:rsidR="00B14619" w:rsidRDefault="00B14619">
      <w:pPr>
        <w:rPr>
          <w:rFonts w:cs="宋体" w:hint="eastAsia"/>
          <w:sz w:val="24"/>
          <w:szCs w:val="24"/>
        </w:rPr>
      </w:pPr>
    </w:p>
    <w:p w14:paraId="3822425D" w14:textId="77777777" w:rsidR="00B14619" w:rsidRDefault="00B14619">
      <w:pPr>
        <w:rPr>
          <w:rFonts w:cs="宋体" w:hint="eastAsia"/>
          <w:sz w:val="24"/>
          <w:szCs w:val="24"/>
        </w:rPr>
      </w:pPr>
    </w:p>
    <w:p w14:paraId="1558BF82" w14:textId="77777777" w:rsidR="00B14619" w:rsidRDefault="00B14619">
      <w:pPr>
        <w:rPr>
          <w:rFonts w:cs="宋体" w:hint="eastAsia"/>
          <w:sz w:val="24"/>
          <w:szCs w:val="24"/>
        </w:rPr>
      </w:pPr>
    </w:p>
    <w:p w14:paraId="08B789EA" w14:textId="77777777" w:rsidR="00B14619" w:rsidRDefault="00B14619">
      <w:pPr>
        <w:pStyle w:val="ab"/>
        <w:adjustRightInd w:val="0"/>
        <w:snapToGrid w:val="0"/>
        <w:spacing w:line="288" w:lineRule="auto"/>
        <w:rPr>
          <w:rFonts w:hint="eastAsia"/>
          <w:color w:val="000000"/>
          <w:sz w:val="24"/>
          <w:szCs w:val="24"/>
        </w:rPr>
      </w:pPr>
    </w:p>
    <w:p w14:paraId="04328584" w14:textId="77777777" w:rsidR="00B14619" w:rsidRDefault="00B14619">
      <w:pPr>
        <w:adjustRightInd w:val="0"/>
        <w:jc w:val="center"/>
        <w:rPr>
          <w:rFonts w:hAnsi="宋体"/>
          <w:b/>
          <w:color w:val="000000"/>
          <w:sz w:val="24"/>
          <w:szCs w:val="24"/>
        </w:rPr>
      </w:pPr>
      <w:r>
        <w:rPr>
          <w:b/>
          <w:color w:val="000000"/>
          <w:sz w:val="24"/>
          <w:szCs w:val="24"/>
        </w:rPr>
        <w:t>（</w:t>
      </w:r>
      <w:r>
        <w:rPr>
          <w:rFonts w:hint="eastAsia"/>
          <w:b/>
          <w:color w:val="000000"/>
          <w:sz w:val="24"/>
          <w:szCs w:val="24"/>
        </w:rPr>
        <w:t>内容及关键词用</w:t>
      </w:r>
      <w:r>
        <w:rPr>
          <w:rFonts w:hAnsi="宋体"/>
          <w:b/>
          <w:color w:val="000000"/>
          <w:sz w:val="24"/>
          <w:szCs w:val="24"/>
        </w:rPr>
        <w:t>小</w:t>
      </w:r>
      <w:r>
        <w:rPr>
          <w:b/>
          <w:color w:val="000000"/>
          <w:sz w:val="24"/>
          <w:szCs w:val="24"/>
        </w:rPr>
        <w:t>4</w:t>
      </w:r>
      <w:r>
        <w:rPr>
          <w:rFonts w:hAnsi="宋体"/>
          <w:b/>
          <w:color w:val="000000"/>
          <w:sz w:val="24"/>
          <w:szCs w:val="24"/>
        </w:rPr>
        <w:t>号字）</w:t>
      </w:r>
    </w:p>
    <w:p w14:paraId="2138D293" w14:textId="77777777" w:rsidR="00B14619" w:rsidRDefault="00B14619">
      <w:pPr>
        <w:pStyle w:val="ab"/>
        <w:adjustRightInd w:val="0"/>
        <w:snapToGrid w:val="0"/>
        <w:rPr>
          <w:rFonts w:hint="eastAsia"/>
          <w:color w:val="000000"/>
          <w:sz w:val="24"/>
          <w:szCs w:val="24"/>
        </w:rPr>
      </w:pPr>
    </w:p>
    <w:p w14:paraId="1BF31F08" w14:textId="77777777" w:rsidR="00B14619" w:rsidRDefault="00B14619">
      <w:pPr>
        <w:pStyle w:val="ab"/>
        <w:adjustRightInd w:val="0"/>
        <w:snapToGrid w:val="0"/>
        <w:rPr>
          <w:rFonts w:hint="eastAsia"/>
          <w:color w:val="000000"/>
          <w:sz w:val="24"/>
          <w:szCs w:val="24"/>
        </w:rPr>
      </w:pPr>
    </w:p>
    <w:p w14:paraId="58FA3046" w14:textId="77777777" w:rsidR="00B14619" w:rsidRDefault="00B14619">
      <w:pPr>
        <w:pStyle w:val="ab"/>
        <w:adjustRightInd w:val="0"/>
        <w:snapToGrid w:val="0"/>
        <w:rPr>
          <w:color w:val="000000"/>
          <w:sz w:val="24"/>
          <w:szCs w:val="24"/>
        </w:rPr>
        <w:sectPr w:rsidR="00B14619" w:rsidSect="00E5625A">
          <w:headerReference w:type="even" r:id="rId9"/>
          <w:headerReference w:type="default" r:id="rId10"/>
          <w:footerReference w:type="even" r:id="rId11"/>
          <w:footerReference w:type="default" r:id="rId12"/>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pgNumType w:fmt="upperRoman" w:start="1"/>
          <w:cols w:space="720"/>
          <w:docGrid w:type="linesAndChars" w:linePitch="391" w:charSpace="1861"/>
        </w:sectPr>
      </w:pPr>
    </w:p>
    <w:p w14:paraId="111ADA61" w14:textId="77777777" w:rsidR="00B14619" w:rsidRDefault="00B14619">
      <w:pPr>
        <w:pStyle w:val="1"/>
        <w:spacing w:beforeLines="0" w:before="391" w:afterLines="0" w:after="312"/>
        <w:rPr>
          <w:color w:val="000000"/>
        </w:rPr>
      </w:pPr>
      <w:bookmarkStart w:id="6" w:name="_Toc250450164"/>
      <w:bookmarkStart w:id="7" w:name="_Toc280628505"/>
      <w:bookmarkStart w:id="8" w:name="_Toc280715539"/>
      <w:bookmarkStart w:id="9" w:name="_Toc280715684"/>
      <w:bookmarkStart w:id="10" w:name="_Toc280797186"/>
      <w:r>
        <w:rPr>
          <w:color w:val="000000"/>
        </w:rPr>
        <w:lastRenderedPageBreak/>
        <w:t>Abstract</w:t>
      </w:r>
      <w:bookmarkEnd w:id="6"/>
      <w:bookmarkEnd w:id="7"/>
      <w:bookmarkEnd w:id="8"/>
      <w:bookmarkEnd w:id="9"/>
      <w:bookmarkEnd w:id="10"/>
    </w:p>
    <w:p w14:paraId="4E3872C2" w14:textId="77777777" w:rsidR="00B14619" w:rsidRDefault="00B14619">
      <w:pPr>
        <w:pStyle w:val="23"/>
        <w:spacing w:line="360" w:lineRule="exact"/>
        <w:ind w:firstLineChars="200" w:firstLine="438"/>
      </w:pPr>
      <w:r>
        <w:t xml:space="preserve">With the development of society, </w:t>
      </w:r>
      <w:r>
        <w:rPr>
          <w:rFonts w:hint="eastAsia"/>
        </w:rPr>
        <w:t>p</w:t>
      </w:r>
      <w:r>
        <w:t xml:space="preserve">aying attention to </w:t>
      </w:r>
      <w:r>
        <w:rPr>
          <w:rFonts w:hint="eastAsia"/>
        </w:rPr>
        <w:t>female vulnerable</w:t>
      </w:r>
      <w:r>
        <w:t xml:space="preserve"> group and enhancing its ability to adapt to life are beneficial to guide group psychology, adjust social psychology and protect women’ rights, public health and safety. T</w:t>
      </w:r>
      <w:r>
        <w:rPr>
          <w:rFonts w:hint="eastAsia"/>
        </w:rPr>
        <w:t xml:space="preserve">he research, based on </w:t>
      </w:r>
      <w:r>
        <w:t>symbolic interactionism</w:t>
      </w:r>
      <w:r>
        <w:rPr>
          <w:rFonts w:hint="eastAsia"/>
        </w:rPr>
        <w:t>,</w:t>
      </w:r>
      <w:r>
        <w:t xml:space="preserve"> takes the promoting function of online interaction on resilience as aim to attract more attention on </w:t>
      </w:r>
      <w:r>
        <w:rPr>
          <w:rFonts w:hint="eastAsia"/>
        </w:rPr>
        <w:t>female vulnerable</w:t>
      </w:r>
      <w:r>
        <w:t xml:space="preserve"> group’s resilience construction</w:t>
      </w:r>
      <w:r>
        <w:rPr>
          <w:rFonts w:hint="eastAsia"/>
        </w:rPr>
        <w:t xml:space="preserve"> by the </w:t>
      </w:r>
      <w:r>
        <w:rPr>
          <w:szCs w:val="24"/>
        </w:rPr>
        <w:t>mixed</w:t>
      </w:r>
      <w:r>
        <w:rPr>
          <w:rFonts w:hint="eastAsia"/>
        </w:rPr>
        <w:t xml:space="preserve"> design. </w:t>
      </w:r>
    </w:p>
    <w:p w14:paraId="66976D2B" w14:textId="77777777" w:rsidR="00B14619" w:rsidRDefault="00B14619">
      <w:pPr>
        <w:pStyle w:val="23"/>
        <w:spacing w:line="360" w:lineRule="exact"/>
        <w:ind w:firstLineChars="200" w:firstLine="438"/>
        <w:rPr>
          <w:rFonts w:ascii="宋体" w:hAnsi="宋体" w:hint="eastAsia"/>
        </w:rPr>
      </w:pPr>
      <w:r>
        <w:t xml:space="preserve">Based on the quantitative study results, the </w:t>
      </w:r>
      <w:r>
        <w:rPr>
          <w:rFonts w:hint="eastAsia"/>
        </w:rPr>
        <w:t>functions</w:t>
      </w:r>
      <w:r>
        <w:t xml:space="preserve"> of resilience and online interaction were determined</w:t>
      </w:r>
      <w:r>
        <w:rPr>
          <w:rFonts w:hint="eastAsia"/>
        </w:rPr>
        <w:t xml:space="preserve"> through </w:t>
      </w:r>
      <w:r>
        <w:t>the realistic correlation between online interaction and resilience.</w:t>
      </w:r>
      <w:r>
        <w:rPr>
          <w:rFonts w:hint="eastAsia"/>
        </w:rPr>
        <w:t xml:space="preserve"> </w:t>
      </w:r>
      <w:r>
        <w:rPr>
          <w:rFonts w:ascii="宋体" w:hAnsi="宋体" w:hint="eastAsia"/>
        </w:rPr>
        <w:t>…</w:t>
      </w:r>
    </w:p>
    <w:p w14:paraId="5A43EBA7" w14:textId="77777777" w:rsidR="00B14619" w:rsidRDefault="00B14619">
      <w:pPr>
        <w:pStyle w:val="23"/>
        <w:spacing w:line="360" w:lineRule="exact"/>
        <w:ind w:firstLine="480"/>
        <w:rPr>
          <w:rFonts w:hint="eastAsia"/>
        </w:rPr>
      </w:pPr>
      <w:r>
        <w:t>Through the virtual anthropology research, relying on in cyberspace interactive text and the interview data,</w:t>
      </w:r>
      <w:r>
        <w:rPr>
          <w:rFonts w:hint="eastAsia"/>
        </w:rPr>
        <w:t xml:space="preserve"> </w:t>
      </w:r>
      <w:r>
        <w:t xml:space="preserve">the </w:t>
      </w:r>
      <w:r>
        <w:rPr>
          <w:rFonts w:hint="eastAsia"/>
        </w:rPr>
        <w:t>research</w:t>
      </w:r>
      <w:r>
        <w:t xml:space="preserve"> explores the function of online interaction from the internal and external factors of protective respectively. </w:t>
      </w:r>
      <w:r>
        <w:rPr>
          <w:rFonts w:hint="eastAsia"/>
        </w:rPr>
        <w:t xml:space="preserve"> </w:t>
      </w:r>
      <w:r>
        <w:t>…</w:t>
      </w:r>
    </w:p>
    <w:p w14:paraId="7AB4481F" w14:textId="77777777" w:rsidR="00B14619" w:rsidRDefault="00B14619">
      <w:pPr>
        <w:pStyle w:val="23"/>
        <w:spacing w:line="360" w:lineRule="exact"/>
        <w:ind w:firstLine="480"/>
        <w:rPr>
          <w:rFonts w:ascii="宋体" w:hAnsi="宋体" w:hint="eastAsia"/>
        </w:rPr>
      </w:pPr>
      <w:r>
        <w:rPr>
          <w:rFonts w:ascii="宋体" w:hAnsi="宋体" w:hint="eastAsia"/>
        </w:rPr>
        <w:t>…</w:t>
      </w:r>
    </w:p>
    <w:p w14:paraId="713FC106" w14:textId="77777777" w:rsidR="00B14619" w:rsidRDefault="00B14619">
      <w:pPr>
        <w:pStyle w:val="23"/>
        <w:spacing w:line="360" w:lineRule="exact"/>
        <w:ind w:firstLineChars="200" w:firstLine="438"/>
        <w:rPr>
          <w:rFonts w:ascii="宋体" w:hAnsi="宋体" w:hint="eastAsia"/>
        </w:rPr>
      </w:pPr>
      <w:r>
        <w:rPr>
          <w:rFonts w:hint="eastAsia"/>
        </w:rPr>
        <w:t>Finally, b</w:t>
      </w:r>
      <w:r>
        <w:t xml:space="preserve">ased on the qualitative and quantitative results, an enhanced model for resilience in </w:t>
      </w:r>
      <w:r>
        <w:rPr>
          <w:rFonts w:hint="eastAsia"/>
        </w:rPr>
        <w:t>female vulnerable</w:t>
      </w:r>
      <w:r>
        <w:t xml:space="preserve"> group was developed. </w:t>
      </w:r>
      <w:r>
        <w:rPr>
          <w:rFonts w:hint="eastAsia"/>
        </w:rPr>
        <w:t>Female vulnerable</w:t>
      </w:r>
      <w:r>
        <w:t xml:space="preserve"> group </w:t>
      </w:r>
      <w:r>
        <w:rPr>
          <w:rFonts w:hint="eastAsia"/>
        </w:rPr>
        <w:t>chooses into internet interactions and p</w:t>
      </w:r>
      <w:r>
        <w:t xml:space="preserve">erceive the social, instrumental and psychological support </w:t>
      </w:r>
      <w:r>
        <w:rPr>
          <w:rFonts w:hint="eastAsia"/>
        </w:rPr>
        <w:t xml:space="preserve">from </w:t>
      </w:r>
      <w:r>
        <w:t>network interaction</w:t>
      </w:r>
      <w:r>
        <w:rPr>
          <w:rFonts w:hint="eastAsia"/>
        </w:rPr>
        <w:t>s</w:t>
      </w:r>
      <w:r>
        <w:t>.</w:t>
      </w:r>
      <w:r>
        <w:rPr>
          <w:rFonts w:hint="eastAsia"/>
        </w:rPr>
        <w:t xml:space="preserve"> </w:t>
      </w:r>
      <w:r>
        <w:rPr>
          <w:rFonts w:ascii="宋体" w:hAnsi="宋体" w:hint="eastAsia"/>
        </w:rPr>
        <w:t>….</w:t>
      </w:r>
    </w:p>
    <w:p w14:paraId="35DCF572" w14:textId="77777777" w:rsidR="00B14619" w:rsidRDefault="00B14619">
      <w:pPr>
        <w:pStyle w:val="23"/>
        <w:spacing w:line="360" w:lineRule="exact"/>
        <w:ind w:firstLineChars="200" w:firstLine="438"/>
        <w:rPr>
          <w:rFonts w:ascii="宋体" w:hAnsi="宋体" w:hint="eastAsia"/>
        </w:rPr>
      </w:pPr>
      <w:r>
        <w:t xml:space="preserve">The exploratory research of the promoting function of online interaction for resilience of </w:t>
      </w:r>
      <w:r>
        <w:rPr>
          <w:rFonts w:hint="eastAsia"/>
        </w:rPr>
        <w:t>female vulnerable</w:t>
      </w:r>
      <w:r>
        <w:t xml:space="preserve"> group, break the traditional problem-oriented perspective and construct the advantage-oriented perspective. The model of online interaction and resilience is not only extends the theoretical investigation of resilience, but also accommodates the practice needs of social work</w:t>
      </w:r>
      <w:r>
        <w:rPr>
          <w:rFonts w:hint="eastAsia"/>
        </w:rPr>
        <w:t xml:space="preserve"> for</w:t>
      </w:r>
      <w:r>
        <w:rPr>
          <w:szCs w:val="24"/>
        </w:rPr>
        <w:t xml:space="preserve"> </w:t>
      </w:r>
      <w:r>
        <w:rPr>
          <w:rFonts w:hint="eastAsia"/>
        </w:rPr>
        <w:t>female vulnerable</w:t>
      </w:r>
      <w:r>
        <w:t xml:space="preserve"> group</w:t>
      </w:r>
      <w:r>
        <w:rPr>
          <w:rFonts w:hint="eastAsia"/>
        </w:rPr>
        <w:t xml:space="preserve">. </w:t>
      </w:r>
      <w:r>
        <w:rPr>
          <w:rFonts w:ascii="宋体" w:hAnsi="宋体" w:hint="eastAsia"/>
        </w:rPr>
        <w:t xml:space="preserve"> ….</w:t>
      </w:r>
    </w:p>
    <w:p w14:paraId="78C0F066" w14:textId="77777777" w:rsidR="00B14619" w:rsidRDefault="00B14619">
      <w:pPr>
        <w:spacing w:line="360" w:lineRule="exact"/>
        <w:rPr>
          <w:b/>
          <w:bCs/>
          <w:szCs w:val="24"/>
        </w:rPr>
      </w:pPr>
    </w:p>
    <w:p w14:paraId="1CD37F07" w14:textId="77777777" w:rsidR="00B14619" w:rsidRDefault="00B14619">
      <w:pPr>
        <w:spacing w:line="360" w:lineRule="exact"/>
        <w:rPr>
          <w:szCs w:val="24"/>
        </w:rPr>
      </w:pPr>
      <w:r>
        <w:rPr>
          <w:b/>
          <w:bCs/>
          <w:szCs w:val="24"/>
        </w:rPr>
        <w:t xml:space="preserve">Keywords: </w:t>
      </w:r>
      <w:r>
        <w:rPr>
          <w:rFonts w:hint="eastAsia"/>
        </w:rPr>
        <w:t>female vulnerable</w:t>
      </w:r>
      <w:r>
        <w:t xml:space="preserve"> group</w:t>
      </w:r>
      <w:r>
        <w:rPr>
          <w:szCs w:val="24"/>
        </w:rPr>
        <w:t>,</w:t>
      </w:r>
      <w:r>
        <w:rPr>
          <w:rFonts w:hint="eastAsia"/>
          <w:szCs w:val="24"/>
        </w:rPr>
        <w:t xml:space="preserve"> </w:t>
      </w:r>
      <w:r>
        <w:rPr>
          <w:szCs w:val="24"/>
        </w:rPr>
        <w:t>online interaction, resilience, mixed methods research, virtual social anthropology</w:t>
      </w:r>
    </w:p>
    <w:p w14:paraId="78BD00B0" w14:textId="77777777" w:rsidR="00B14619" w:rsidRDefault="00B14619">
      <w:pPr>
        <w:spacing w:line="380" w:lineRule="exact"/>
        <w:rPr>
          <w:szCs w:val="24"/>
        </w:rPr>
      </w:pPr>
    </w:p>
    <w:p w14:paraId="05D05547" w14:textId="77777777" w:rsidR="00B14619" w:rsidRDefault="00B14619">
      <w:pPr>
        <w:pStyle w:val="ab"/>
        <w:adjustRightInd w:val="0"/>
        <w:snapToGrid w:val="0"/>
        <w:spacing w:line="288" w:lineRule="auto"/>
        <w:rPr>
          <w:rFonts w:ascii="Times New Roman" w:hAnsi="Times New Roman" w:hint="eastAsia"/>
          <w:color w:val="000000"/>
          <w:sz w:val="24"/>
          <w:szCs w:val="24"/>
        </w:rPr>
      </w:pPr>
    </w:p>
    <w:p w14:paraId="246449A7" w14:textId="77777777" w:rsidR="00B14619" w:rsidRDefault="00B14619">
      <w:pPr>
        <w:pStyle w:val="ab"/>
        <w:adjustRightInd w:val="0"/>
        <w:snapToGrid w:val="0"/>
        <w:spacing w:line="288" w:lineRule="auto"/>
        <w:rPr>
          <w:rFonts w:ascii="Times New Roman" w:hAnsi="Times New Roman" w:hint="eastAsia"/>
          <w:color w:val="000000"/>
          <w:sz w:val="24"/>
          <w:szCs w:val="24"/>
        </w:rPr>
      </w:pPr>
    </w:p>
    <w:p w14:paraId="366A62BC" w14:textId="77777777" w:rsidR="00B14619" w:rsidRDefault="00B14619">
      <w:pPr>
        <w:pStyle w:val="ab"/>
        <w:adjustRightInd w:val="0"/>
        <w:snapToGrid w:val="0"/>
        <w:spacing w:line="288" w:lineRule="auto"/>
        <w:rPr>
          <w:rFonts w:ascii="Times New Roman" w:hAnsi="Times New Roman" w:hint="eastAsia"/>
          <w:color w:val="000000"/>
          <w:sz w:val="24"/>
          <w:szCs w:val="24"/>
        </w:rPr>
      </w:pPr>
    </w:p>
    <w:p w14:paraId="2A5AA2AF" w14:textId="77777777" w:rsidR="00B14619" w:rsidRDefault="00B14619">
      <w:pPr>
        <w:adjustRightInd w:val="0"/>
        <w:snapToGrid w:val="0"/>
        <w:spacing w:line="288" w:lineRule="auto"/>
        <w:ind w:firstLineChars="196" w:firstLine="488"/>
        <w:rPr>
          <w:rFonts w:hint="eastAsia"/>
          <w:color w:val="000000"/>
          <w:sz w:val="24"/>
          <w:szCs w:val="24"/>
        </w:rPr>
      </w:pPr>
      <w:r>
        <w:rPr>
          <w:rFonts w:hint="eastAsia"/>
          <w:color w:val="000000"/>
          <w:sz w:val="24"/>
          <w:szCs w:val="24"/>
          <w:lang w:val="en-US" w:eastAsia="zh-CN"/>
        </w:rPr>
        <w:t>英文摘要与中文摘要的内容应一致，在语法、用词上应准确无误。关键词间用逗号隔开。</w:t>
      </w:r>
    </w:p>
    <w:p w14:paraId="721FEBFD" w14:textId="77777777" w:rsidR="00B14619" w:rsidRDefault="00B14619">
      <w:pPr>
        <w:adjustRightInd w:val="0"/>
        <w:spacing w:line="288" w:lineRule="auto"/>
        <w:jc w:val="center"/>
        <w:rPr>
          <w:rFonts w:hint="eastAsia"/>
          <w:color w:val="000000"/>
          <w:sz w:val="24"/>
          <w:szCs w:val="24"/>
        </w:rPr>
      </w:pPr>
      <w:r>
        <w:rPr>
          <w:b/>
          <w:color w:val="000000"/>
          <w:sz w:val="24"/>
          <w:szCs w:val="24"/>
        </w:rPr>
        <w:t>（</w:t>
      </w:r>
      <w:r>
        <w:rPr>
          <w:rFonts w:hint="eastAsia"/>
          <w:b/>
          <w:color w:val="000000"/>
          <w:sz w:val="24"/>
          <w:szCs w:val="24"/>
        </w:rPr>
        <w:t>内容及关键词用</w:t>
      </w:r>
      <w:r>
        <w:rPr>
          <w:b/>
          <w:color w:val="000000"/>
          <w:sz w:val="24"/>
          <w:szCs w:val="24"/>
        </w:rPr>
        <w:t>Times New Roman</w:t>
      </w:r>
      <w:r>
        <w:rPr>
          <w:rFonts w:hint="eastAsia"/>
          <w:b/>
          <w:color w:val="000000"/>
          <w:sz w:val="24"/>
          <w:szCs w:val="24"/>
        </w:rPr>
        <w:t>字体</w:t>
      </w:r>
      <w:r>
        <w:rPr>
          <w:rFonts w:hAnsi="宋体"/>
          <w:b/>
          <w:color w:val="000000"/>
          <w:sz w:val="24"/>
          <w:szCs w:val="24"/>
        </w:rPr>
        <w:t>小</w:t>
      </w:r>
      <w:r>
        <w:rPr>
          <w:b/>
          <w:color w:val="000000"/>
          <w:sz w:val="24"/>
          <w:szCs w:val="24"/>
        </w:rPr>
        <w:t>4</w:t>
      </w:r>
      <w:r>
        <w:rPr>
          <w:rFonts w:hAnsi="宋体"/>
          <w:b/>
          <w:color w:val="000000"/>
          <w:sz w:val="24"/>
          <w:szCs w:val="24"/>
        </w:rPr>
        <w:t>号字）</w:t>
      </w:r>
    </w:p>
    <w:p w14:paraId="4DAD2FA3" w14:textId="77777777" w:rsidR="00B14619" w:rsidRDefault="00B14619">
      <w:pPr>
        <w:pStyle w:val="ab"/>
        <w:adjustRightInd w:val="0"/>
        <w:snapToGrid w:val="0"/>
        <w:rPr>
          <w:rFonts w:ascii="Times New Roman" w:hAnsi="Times New Roman" w:hint="eastAsia"/>
          <w:color w:val="000000"/>
          <w:sz w:val="24"/>
          <w:szCs w:val="24"/>
        </w:rPr>
        <w:sectPr w:rsidR="00B14619" w:rsidSect="00E5625A">
          <w:headerReference w:type="even" r:id="rId13"/>
          <w:headerReference w:type="default" r:id="rId14"/>
          <w:footerReference w:type="even" r:id="rId15"/>
          <w:footerReference w:type="default" r:id="rId16"/>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pgNumType w:fmt="upperRoman"/>
          <w:cols w:space="720"/>
          <w:docGrid w:type="linesAndChars" w:linePitch="391" w:charSpace="1861"/>
        </w:sectPr>
      </w:pPr>
    </w:p>
    <w:p w14:paraId="08095B42" w14:textId="77777777" w:rsidR="00B14619" w:rsidRDefault="00B14619">
      <w:pPr>
        <w:adjustRightInd w:val="0"/>
        <w:snapToGrid w:val="0"/>
        <w:spacing w:beforeLines="100" w:before="391" w:afterLines="80" w:after="312" w:line="288" w:lineRule="auto"/>
        <w:jc w:val="center"/>
        <w:rPr>
          <w:rFonts w:eastAsia="黑体" w:hint="eastAsia"/>
          <w:color w:val="000000"/>
          <w:sz w:val="36"/>
          <w:szCs w:val="36"/>
        </w:rPr>
      </w:pPr>
      <w:r>
        <w:rPr>
          <w:rFonts w:eastAsia="黑体" w:hint="eastAsia"/>
          <w:color w:val="000000"/>
          <w:sz w:val="36"/>
          <w:szCs w:val="36"/>
        </w:rPr>
        <w:lastRenderedPageBreak/>
        <w:t>目</w:t>
      </w:r>
      <w:r>
        <w:rPr>
          <w:color w:val="000000"/>
          <w:sz w:val="36"/>
          <w:szCs w:val="36"/>
        </w:rPr>
        <w:t xml:space="preserve">  </w:t>
      </w:r>
      <w:r>
        <w:rPr>
          <w:rFonts w:eastAsia="黑体" w:hint="eastAsia"/>
          <w:color w:val="000000"/>
          <w:sz w:val="36"/>
          <w:szCs w:val="36"/>
        </w:rPr>
        <w:t>录</w:t>
      </w:r>
    </w:p>
    <w:p w14:paraId="69FE9AB0" w14:textId="77777777" w:rsidR="00B14619" w:rsidRPr="00B544D1" w:rsidRDefault="00B14619">
      <w:pPr>
        <w:pStyle w:val="12"/>
        <w:spacing w:line="460" w:lineRule="exact"/>
        <w:rPr>
          <w:rFonts w:hAnsi="Times New Roman"/>
          <w:caps w:val="0"/>
          <w:color w:val="000000"/>
          <w:sz w:val="24"/>
          <w:szCs w:val="24"/>
        </w:rPr>
      </w:pPr>
      <w:r w:rsidRPr="00B544D1">
        <w:rPr>
          <w:rFonts w:hAnsi="Times New Roman"/>
          <w:color w:val="000000"/>
          <w:sz w:val="24"/>
          <w:szCs w:val="24"/>
        </w:rPr>
        <w:fldChar w:fldCharType="begin"/>
      </w:r>
      <w:r w:rsidRPr="00B544D1">
        <w:rPr>
          <w:rFonts w:hAnsi="Times New Roman"/>
          <w:color w:val="000000"/>
          <w:sz w:val="24"/>
          <w:szCs w:val="24"/>
        </w:rPr>
        <w:instrText xml:space="preserve"> TOC \o "1-3" \h \z \u </w:instrText>
      </w:r>
      <w:r w:rsidRPr="00B544D1">
        <w:rPr>
          <w:rFonts w:hAnsi="Times New Roman"/>
          <w:color w:val="000000"/>
          <w:sz w:val="24"/>
          <w:szCs w:val="24"/>
        </w:rPr>
        <w:fldChar w:fldCharType="separate"/>
      </w:r>
      <w:hyperlink w:anchor="_Toc280797185" w:history="1">
        <w:r w:rsidRPr="00B544D1">
          <w:rPr>
            <w:rStyle w:val="a4"/>
            <w:rFonts w:hAnsi="黑体"/>
            <w:color w:val="000000"/>
            <w:sz w:val="24"/>
            <w:szCs w:val="24"/>
          </w:rPr>
          <w:t>摘</w:t>
        </w:r>
        <w:r w:rsidRPr="00B544D1">
          <w:rPr>
            <w:rStyle w:val="a4"/>
            <w:rFonts w:hAnsi="Times New Roman"/>
            <w:color w:val="000000"/>
            <w:sz w:val="24"/>
            <w:szCs w:val="24"/>
          </w:rPr>
          <w:t xml:space="preserve">  </w:t>
        </w:r>
        <w:r w:rsidRPr="00B544D1">
          <w:rPr>
            <w:rStyle w:val="a4"/>
            <w:rFonts w:hAnsi="黑体"/>
            <w:color w:val="000000"/>
            <w:sz w:val="24"/>
            <w:szCs w:val="24"/>
          </w:rPr>
          <w:t>要</w:t>
        </w:r>
        <w:r w:rsidRPr="00B544D1">
          <w:rPr>
            <w:rFonts w:hAnsi="Times New Roman"/>
            <w:color w:val="000000"/>
            <w:sz w:val="24"/>
            <w:szCs w:val="24"/>
          </w:rPr>
          <w:tab/>
        </w:r>
        <w:r w:rsidRPr="00B544D1">
          <w:rPr>
            <w:rFonts w:hAnsi="Times New Roman"/>
            <w:color w:val="000000"/>
            <w:sz w:val="24"/>
            <w:szCs w:val="24"/>
          </w:rPr>
          <w:fldChar w:fldCharType="begin"/>
        </w:r>
        <w:r w:rsidRPr="00B544D1">
          <w:rPr>
            <w:rFonts w:hAnsi="Times New Roman"/>
            <w:color w:val="000000"/>
            <w:sz w:val="24"/>
            <w:szCs w:val="24"/>
          </w:rPr>
          <w:instrText xml:space="preserve"> PAGEREF _Toc280797185 \h </w:instrText>
        </w:r>
        <w:r w:rsidR="00744DE6" w:rsidRPr="00B544D1">
          <w:rPr>
            <w:rFonts w:hAnsi="Times New Roman"/>
            <w:color w:val="000000"/>
            <w:sz w:val="24"/>
            <w:szCs w:val="24"/>
          </w:rPr>
        </w:r>
        <w:r w:rsidRPr="00B544D1">
          <w:rPr>
            <w:rFonts w:hAnsi="Times New Roman"/>
            <w:color w:val="000000"/>
            <w:sz w:val="24"/>
            <w:szCs w:val="24"/>
          </w:rPr>
          <w:fldChar w:fldCharType="separate"/>
        </w:r>
        <w:r w:rsidR="00B544D1">
          <w:rPr>
            <w:rFonts w:hAnsi="Times New Roman"/>
            <w:noProof/>
            <w:color w:val="000000"/>
            <w:sz w:val="24"/>
            <w:szCs w:val="24"/>
          </w:rPr>
          <w:t>I</w:t>
        </w:r>
        <w:r w:rsidRPr="00B544D1">
          <w:rPr>
            <w:rFonts w:hAnsi="Times New Roman"/>
            <w:color w:val="000000"/>
            <w:sz w:val="24"/>
            <w:szCs w:val="24"/>
          </w:rPr>
          <w:fldChar w:fldCharType="end"/>
        </w:r>
      </w:hyperlink>
    </w:p>
    <w:p w14:paraId="6781361D" w14:textId="77777777" w:rsidR="00B14619" w:rsidRPr="00B544D1" w:rsidRDefault="00B14619">
      <w:pPr>
        <w:pStyle w:val="12"/>
        <w:spacing w:line="460" w:lineRule="exact"/>
        <w:rPr>
          <w:rFonts w:hAnsi="Times New Roman"/>
          <w:caps w:val="0"/>
          <w:color w:val="000000"/>
          <w:sz w:val="24"/>
          <w:szCs w:val="24"/>
        </w:rPr>
      </w:pPr>
      <w:hyperlink w:anchor="_Toc280797186" w:history="1">
        <w:r w:rsidRPr="00B544D1">
          <w:rPr>
            <w:rStyle w:val="a4"/>
            <w:rFonts w:hAnsi="Times New Roman"/>
            <w:b/>
            <w:bCs w:val="0"/>
            <w:color w:val="000000"/>
            <w:sz w:val="24"/>
            <w:szCs w:val="24"/>
            <w:lang w:val="en-US" w:eastAsia="zh-CN"/>
          </w:rPr>
          <w:t>A</w:t>
        </w:r>
        <w:r w:rsidRPr="00B544D1">
          <w:rPr>
            <w:rStyle w:val="11"/>
            <w:rFonts w:hAnsi="Times New Roman"/>
            <w:b/>
            <w:lang w:val="en-US" w:eastAsia="zh-CN"/>
          </w:rPr>
          <w:t>bstract</w:t>
        </w:r>
        <w:r w:rsidRPr="00B544D1">
          <w:rPr>
            <w:rFonts w:hAnsi="Times New Roman"/>
            <w:color w:val="000000"/>
            <w:sz w:val="24"/>
            <w:szCs w:val="24"/>
          </w:rPr>
          <w:tab/>
        </w:r>
        <w:r w:rsidRPr="00B544D1">
          <w:rPr>
            <w:rFonts w:hAnsi="Times New Roman"/>
            <w:color w:val="000000"/>
            <w:sz w:val="24"/>
            <w:szCs w:val="24"/>
          </w:rPr>
          <w:fldChar w:fldCharType="begin"/>
        </w:r>
        <w:r w:rsidRPr="00B544D1">
          <w:rPr>
            <w:rFonts w:hAnsi="Times New Roman"/>
            <w:color w:val="000000"/>
            <w:sz w:val="24"/>
            <w:szCs w:val="24"/>
          </w:rPr>
          <w:instrText xml:space="preserve"> PAGEREF _Toc280797186 \h </w:instrText>
        </w:r>
        <w:r w:rsidR="00744DE6" w:rsidRPr="00B544D1">
          <w:rPr>
            <w:rFonts w:hAnsi="Times New Roman"/>
            <w:color w:val="000000"/>
            <w:sz w:val="24"/>
            <w:szCs w:val="24"/>
          </w:rPr>
        </w:r>
        <w:r w:rsidRPr="00B544D1">
          <w:rPr>
            <w:rFonts w:hAnsi="Times New Roman"/>
            <w:color w:val="000000"/>
            <w:sz w:val="24"/>
            <w:szCs w:val="24"/>
          </w:rPr>
          <w:fldChar w:fldCharType="separate"/>
        </w:r>
        <w:r w:rsidR="00B544D1">
          <w:rPr>
            <w:rFonts w:hAnsi="Times New Roman"/>
            <w:noProof/>
            <w:color w:val="000000"/>
            <w:sz w:val="24"/>
            <w:szCs w:val="24"/>
          </w:rPr>
          <w:t>II</w:t>
        </w:r>
        <w:r w:rsidRPr="00B544D1">
          <w:rPr>
            <w:rFonts w:hAnsi="Times New Roman"/>
            <w:color w:val="000000"/>
            <w:sz w:val="24"/>
            <w:szCs w:val="24"/>
          </w:rPr>
          <w:fldChar w:fldCharType="end"/>
        </w:r>
      </w:hyperlink>
    </w:p>
    <w:p w14:paraId="6305F11E" w14:textId="77777777" w:rsidR="00B14619" w:rsidRPr="00B544D1" w:rsidRDefault="00B14619">
      <w:pPr>
        <w:pStyle w:val="12"/>
        <w:spacing w:line="460" w:lineRule="exact"/>
        <w:rPr>
          <w:rFonts w:hAnsi="Times New Roman"/>
          <w:caps w:val="0"/>
          <w:color w:val="000000"/>
          <w:sz w:val="24"/>
          <w:szCs w:val="24"/>
        </w:rPr>
      </w:pPr>
      <w:hyperlink w:anchor="_Toc280797187" w:history="1">
        <w:r w:rsidRPr="00B544D1">
          <w:rPr>
            <w:rStyle w:val="a4"/>
            <w:rFonts w:hAnsi="黑体"/>
            <w:color w:val="000000"/>
            <w:sz w:val="24"/>
            <w:szCs w:val="24"/>
          </w:rPr>
          <w:t>第</w:t>
        </w:r>
        <w:r w:rsidRPr="00B544D1">
          <w:rPr>
            <w:rStyle w:val="a4"/>
            <w:rFonts w:hAnsi="黑体"/>
            <w:color w:val="000000"/>
            <w:sz w:val="24"/>
            <w:szCs w:val="24"/>
            <w:lang w:val="en-US" w:eastAsia="zh-Hans"/>
          </w:rPr>
          <w:t>一</w:t>
        </w:r>
        <w:r w:rsidRPr="00B544D1">
          <w:rPr>
            <w:rStyle w:val="a4"/>
            <w:rFonts w:hAnsi="黑体"/>
            <w:color w:val="000000"/>
            <w:sz w:val="24"/>
            <w:szCs w:val="24"/>
          </w:rPr>
          <w:t>章</w:t>
        </w:r>
        <w:r w:rsidRPr="00B544D1">
          <w:rPr>
            <w:rStyle w:val="a4"/>
            <w:rFonts w:hAnsi="Times New Roman"/>
            <w:color w:val="000000"/>
            <w:sz w:val="24"/>
            <w:szCs w:val="24"/>
          </w:rPr>
          <w:t xml:space="preserve"> </w:t>
        </w:r>
        <w:r w:rsidRPr="00B544D1">
          <w:rPr>
            <w:rStyle w:val="a4"/>
            <w:rFonts w:hAnsi="Times New Roman"/>
            <w:color w:val="000000"/>
            <w:sz w:val="24"/>
            <w:szCs w:val="24"/>
            <w:lang w:val="en-US" w:eastAsia="zh-CN"/>
          </w:rPr>
          <w:t xml:space="preserve"> </w:t>
        </w:r>
        <w:r w:rsidRPr="00B544D1">
          <w:rPr>
            <w:rStyle w:val="a4"/>
            <w:rFonts w:hAnsi="黑体"/>
            <w:color w:val="000000"/>
            <w:sz w:val="24"/>
            <w:szCs w:val="24"/>
          </w:rPr>
          <w:t>绪</w:t>
        </w:r>
        <w:r w:rsidRPr="00B544D1">
          <w:rPr>
            <w:rStyle w:val="a4"/>
            <w:rFonts w:hAnsi="Times New Roman"/>
            <w:color w:val="000000"/>
            <w:sz w:val="24"/>
            <w:szCs w:val="24"/>
          </w:rPr>
          <w:t xml:space="preserve">  </w:t>
        </w:r>
        <w:r w:rsidRPr="00B544D1">
          <w:rPr>
            <w:rStyle w:val="a4"/>
            <w:rFonts w:hAnsi="黑体"/>
            <w:color w:val="000000"/>
            <w:sz w:val="24"/>
            <w:szCs w:val="24"/>
          </w:rPr>
          <w:t>论</w:t>
        </w:r>
        <w:r w:rsidRPr="00B544D1">
          <w:rPr>
            <w:rFonts w:hAnsi="Times New Roman"/>
            <w:color w:val="000000"/>
            <w:sz w:val="24"/>
            <w:szCs w:val="24"/>
          </w:rPr>
          <w:tab/>
          <w:t>1</w:t>
        </w:r>
      </w:hyperlink>
    </w:p>
    <w:p w14:paraId="75FFEC07" w14:textId="77777777" w:rsidR="00B14619" w:rsidRPr="00B544D1" w:rsidRDefault="00B14619">
      <w:pPr>
        <w:pStyle w:val="22"/>
        <w:tabs>
          <w:tab w:val="right" w:leader="dot" w:pos="8494"/>
        </w:tabs>
        <w:snapToGrid w:val="0"/>
        <w:spacing w:line="460" w:lineRule="exact"/>
        <w:rPr>
          <w:rFonts w:eastAsia="宋体"/>
          <w:bCs/>
          <w:smallCaps w:val="0"/>
          <w:color w:val="000000"/>
          <w:sz w:val="24"/>
          <w:szCs w:val="24"/>
          <w:lang w:val="en-US" w:eastAsia="zh-CN"/>
        </w:rPr>
      </w:pPr>
      <w:hyperlink w:anchor="_Toc280797188" w:history="1">
        <w:r w:rsidRPr="00B544D1">
          <w:rPr>
            <w:rFonts w:eastAsia="宋体" w:hAnsi="宋体"/>
            <w:bCs/>
            <w:color w:val="000000"/>
            <w:sz w:val="24"/>
            <w:szCs w:val="24"/>
            <w:lang w:eastAsia="zh-Hans"/>
          </w:rPr>
          <w:t>一、</w:t>
        </w:r>
        <w:r w:rsidRPr="00B544D1">
          <w:rPr>
            <w:rStyle w:val="a4"/>
            <w:rFonts w:eastAsia="宋体" w:hAnsi="宋体"/>
            <w:bCs/>
            <w:color w:val="000000"/>
            <w:sz w:val="24"/>
            <w:szCs w:val="24"/>
            <w:lang w:eastAsia="zh-Hans"/>
          </w:rPr>
          <w:t>问题的提出</w:t>
        </w:r>
        <w:r w:rsidRPr="00B544D1">
          <w:rPr>
            <w:rFonts w:eastAsia="宋体"/>
            <w:bCs/>
            <w:color w:val="000000"/>
            <w:sz w:val="24"/>
            <w:szCs w:val="24"/>
            <w:lang w:val="en-US" w:eastAsia="zh-CN"/>
          </w:rPr>
          <w:tab/>
          <w:t>1</w:t>
        </w:r>
      </w:hyperlink>
    </w:p>
    <w:p w14:paraId="760ECA77" w14:textId="77777777" w:rsidR="00B14619" w:rsidRPr="00B544D1" w:rsidRDefault="00B14619">
      <w:pPr>
        <w:pStyle w:val="32"/>
        <w:spacing w:line="460" w:lineRule="exact"/>
        <w:rPr>
          <w:bCs/>
          <w:sz w:val="24"/>
          <w:szCs w:val="24"/>
        </w:rPr>
      </w:pPr>
      <w:hyperlink w:anchor="_Toc280797190" w:history="1">
        <w:r w:rsidRPr="00B544D1">
          <w:rPr>
            <w:rStyle w:val="a4"/>
            <w:rFonts w:hAnsi="宋体"/>
            <w:bCs/>
            <w:color w:val="000000"/>
            <w:sz w:val="24"/>
            <w:szCs w:val="24"/>
            <w:lang w:eastAsia="zh-CN"/>
          </w:rPr>
          <w:t>（一）</w:t>
        </w:r>
        <w:r w:rsidRPr="00B544D1">
          <w:rPr>
            <w:rStyle w:val="a4"/>
            <w:rFonts w:hAnsi="宋体"/>
            <w:bCs/>
            <w:color w:val="000000"/>
            <w:sz w:val="24"/>
            <w:szCs w:val="24"/>
            <w:lang w:val="en-US" w:eastAsia="zh-Hans"/>
          </w:rPr>
          <w:t>课题来源</w:t>
        </w:r>
        <w:r w:rsidRPr="00B544D1">
          <w:rPr>
            <w:bCs/>
            <w:sz w:val="24"/>
            <w:szCs w:val="24"/>
          </w:rPr>
          <w:tab/>
          <w:t>1</w:t>
        </w:r>
      </w:hyperlink>
    </w:p>
    <w:p w14:paraId="307A363C" w14:textId="77777777" w:rsidR="00B14619" w:rsidRPr="00B544D1" w:rsidRDefault="00B14619">
      <w:pPr>
        <w:pStyle w:val="32"/>
        <w:spacing w:line="460" w:lineRule="exact"/>
        <w:rPr>
          <w:bCs/>
          <w:sz w:val="24"/>
          <w:szCs w:val="24"/>
        </w:rPr>
      </w:pPr>
      <w:hyperlink w:anchor="_Toc280797191" w:history="1">
        <w:r w:rsidRPr="00B544D1">
          <w:rPr>
            <w:rStyle w:val="a4"/>
            <w:rFonts w:hAnsi="宋体"/>
            <w:bCs/>
            <w:color w:val="000000"/>
            <w:sz w:val="24"/>
            <w:szCs w:val="24"/>
            <w:lang w:eastAsia="zh-CN"/>
          </w:rPr>
          <w:t>（二）</w:t>
        </w:r>
        <w:r w:rsidRPr="00B544D1">
          <w:rPr>
            <w:rStyle w:val="a4"/>
            <w:rFonts w:hAnsi="宋体"/>
            <w:bCs/>
            <w:color w:val="000000"/>
            <w:sz w:val="24"/>
            <w:szCs w:val="24"/>
            <w:lang w:val="en-US" w:eastAsia="zh-Hans"/>
          </w:rPr>
          <w:t>研究背景</w:t>
        </w:r>
        <w:bookmarkStart w:id="11" w:name="_Hlt58312334"/>
        <w:bookmarkStart w:id="12" w:name="_Hlt58312335"/>
        <w:r w:rsidRPr="00B544D1">
          <w:rPr>
            <w:bCs/>
            <w:sz w:val="24"/>
            <w:szCs w:val="24"/>
          </w:rPr>
          <w:tab/>
        </w:r>
        <w:bookmarkEnd w:id="11"/>
        <w:bookmarkEnd w:id="12"/>
        <w:r w:rsidRPr="00B544D1">
          <w:rPr>
            <w:bCs/>
            <w:sz w:val="24"/>
            <w:szCs w:val="24"/>
          </w:rPr>
          <w:t>1</w:t>
        </w:r>
      </w:hyperlink>
    </w:p>
    <w:p w14:paraId="5B7F7124" w14:textId="77777777" w:rsidR="00B14619" w:rsidRPr="00B544D1" w:rsidRDefault="00B14619">
      <w:pPr>
        <w:pStyle w:val="32"/>
        <w:spacing w:line="460" w:lineRule="exact"/>
        <w:rPr>
          <w:rStyle w:val="a4"/>
          <w:bCs/>
          <w:color w:val="000000"/>
          <w:sz w:val="24"/>
          <w:szCs w:val="24"/>
          <w:u w:val="none"/>
        </w:rPr>
      </w:pPr>
      <w:r w:rsidRPr="00B544D1">
        <w:rPr>
          <w:rStyle w:val="a4"/>
          <w:bCs/>
          <w:color w:val="000000"/>
          <w:sz w:val="24"/>
          <w:szCs w:val="24"/>
          <w:u w:val="none"/>
          <w:lang w:val="en-US" w:eastAsia="zh-CN"/>
        </w:rPr>
        <w:t xml:space="preserve"> </w:t>
      </w:r>
      <w:r w:rsidRPr="00B544D1">
        <w:rPr>
          <w:rStyle w:val="a4"/>
          <w:bCs/>
          <w:color w:val="000000"/>
          <w:sz w:val="24"/>
          <w:szCs w:val="24"/>
          <w:u w:val="none"/>
        </w:rPr>
        <w:t>……</w:t>
      </w:r>
    </w:p>
    <w:p w14:paraId="432447A5" w14:textId="77777777" w:rsidR="00B14619" w:rsidRPr="00B544D1" w:rsidRDefault="00B14619">
      <w:pPr>
        <w:pStyle w:val="22"/>
        <w:tabs>
          <w:tab w:val="right" w:leader="dot" w:pos="8494"/>
        </w:tabs>
        <w:snapToGrid w:val="0"/>
        <w:spacing w:line="460" w:lineRule="exact"/>
        <w:rPr>
          <w:rFonts w:eastAsia="宋体"/>
          <w:bCs/>
          <w:color w:val="000000"/>
          <w:sz w:val="24"/>
          <w:szCs w:val="24"/>
        </w:rPr>
      </w:pPr>
      <w:hyperlink w:anchor="_Toc280797189" w:history="1">
        <w:r w:rsidRPr="00B544D1">
          <w:rPr>
            <w:rStyle w:val="a4"/>
            <w:rFonts w:eastAsia="宋体" w:hAnsi="宋体"/>
            <w:bCs/>
            <w:color w:val="000000"/>
            <w:sz w:val="24"/>
            <w:szCs w:val="24"/>
          </w:rPr>
          <w:t>二、</w:t>
        </w:r>
        <w:r w:rsidRPr="00B544D1">
          <w:rPr>
            <w:rStyle w:val="a4"/>
            <w:rFonts w:eastAsia="宋体" w:hAnsi="宋体"/>
            <w:bCs/>
            <w:color w:val="000000"/>
            <w:sz w:val="24"/>
            <w:szCs w:val="24"/>
            <w:lang w:eastAsia="zh-Hans"/>
          </w:rPr>
          <w:t>研究的目的及意义</w:t>
        </w:r>
        <w:r w:rsidRPr="00B544D1">
          <w:rPr>
            <w:rFonts w:eastAsia="宋体"/>
            <w:bCs/>
            <w:color w:val="000000"/>
            <w:sz w:val="24"/>
            <w:szCs w:val="24"/>
          </w:rPr>
          <w:tab/>
        </w:r>
      </w:hyperlink>
      <w:r w:rsidR="00E651C3">
        <w:rPr>
          <w:rFonts w:eastAsia="宋体" w:hint="eastAsia"/>
          <w:bCs/>
          <w:color w:val="000000"/>
          <w:sz w:val="24"/>
          <w:szCs w:val="24"/>
          <w:lang w:eastAsia="zh-CN"/>
        </w:rPr>
        <w:t>1</w:t>
      </w:r>
    </w:p>
    <w:p w14:paraId="61DD6F6A" w14:textId="77777777" w:rsidR="00B14619" w:rsidRPr="00B544D1" w:rsidRDefault="00B14619">
      <w:pPr>
        <w:pStyle w:val="32"/>
        <w:spacing w:line="460" w:lineRule="exact"/>
        <w:ind w:left="0"/>
        <w:rPr>
          <w:rStyle w:val="a4"/>
          <w:bCs/>
          <w:color w:val="000000"/>
          <w:sz w:val="24"/>
          <w:szCs w:val="24"/>
          <w:u w:val="none"/>
        </w:rPr>
      </w:pPr>
      <w:r w:rsidRPr="00B544D1">
        <w:rPr>
          <w:rStyle w:val="a4"/>
          <w:bCs/>
          <w:color w:val="000000"/>
          <w:sz w:val="24"/>
          <w:szCs w:val="24"/>
          <w:u w:val="none"/>
          <w:lang w:val="en-US" w:eastAsia="zh-CN"/>
        </w:rPr>
        <w:t xml:space="preserve">  </w:t>
      </w:r>
      <w:r w:rsidRPr="00B544D1">
        <w:rPr>
          <w:rStyle w:val="a4"/>
          <w:bCs/>
          <w:color w:val="000000"/>
          <w:sz w:val="24"/>
          <w:szCs w:val="24"/>
          <w:u w:val="none"/>
        </w:rPr>
        <w:t>……</w:t>
      </w:r>
    </w:p>
    <w:p w14:paraId="0708139F" w14:textId="77777777" w:rsidR="00B14619" w:rsidRPr="00B544D1" w:rsidRDefault="00B14619">
      <w:pPr>
        <w:pStyle w:val="12"/>
        <w:spacing w:line="460" w:lineRule="exact"/>
        <w:rPr>
          <w:rFonts w:hAnsi="Times New Roman"/>
          <w:caps w:val="0"/>
          <w:color w:val="000000"/>
          <w:sz w:val="24"/>
          <w:szCs w:val="24"/>
        </w:rPr>
      </w:pPr>
      <w:hyperlink w:anchor="_Toc280797198" w:history="1">
        <w:r w:rsidRPr="00B544D1">
          <w:rPr>
            <w:rStyle w:val="a4"/>
            <w:rFonts w:hAnsi="Times New Roman"/>
            <w:color w:val="000000"/>
            <w:sz w:val="24"/>
            <w:szCs w:val="24"/>
          </w:rPr>
          <w:t>第</w:t>
        </w:r>
        <w:r w:rsidRPr="00B544D1">
          <w:rPr>
            <w:rStyle w:val="a4"/>
            <w:rFonts w:hAnsi="Times New Roman"/>
            <w:color w:val="000000"/>
            <w:sz w:val="24"/>
            <w:szCs w:val="24"/>
            <w:lang w:val="en-US" w:eastAsia="zh-Hans"/>
          </w:rPr>
          <w:t>三</w:t>
        </w:r>
        <w:r w:rsidRPr="00B544D1">
          <w:rPr>
            <w:rStyle w:val="a4"/>
            <w:rFonts w:hAnsi="Times New Roman"/>
            <w:color w:val="000000"/>
            <w:sz w:val="24"/>
            <w:szCs w:val="24"/>
          </w:rPr>
          <w:t>章</w:t>
        </w:r>
        <w:r w:rsidRPr="00B544D1">
          <w:rPr>
            <w:rStyle w:val="a4"/>
            <w:rFonts w:hAnsi="Times New Roman"/>
            <w:color w:val="000000"/>
            <w:sz w:val="24"/>
            <w:szCs w:val="24"/>
            <w:lang w:val="en-US" w:eastAsia="zh-CN"/>
          </w:rPr>
          <w:t xml:space="preserve">  </w:t>
        </w:r>
        <w:r w:rsidRPr="00B544D1">
          <w:rPr>
            <w:rStyle w:val="a4"/>
            <w:rFonts w:hAnsi="Times New Roman"/>
            <w:color w:val="000000"/>
            <w:sz w:val="24"/>
            <w:szCs w:val="24"/>
            <w:lang w:val="en-US" w:eastAsia="zh-Hans"/>
          </w:rPr>
          <w:t>网络互动提升</w:t>
        </w:r>
        <w:r w:rsidRPr="00B544D1">
          <w:rPr>
            <w:rStyle w:val="a4"/>
            <w:rFonts w:hAnsi="Times New Roman"/>
            <w:color w:val="000000"/>
            <w:sz w:val="24"/>
            <w:szCs w:val="24"/>
            <w:lang w:val="en-US" w:eastAsia="zh-CN"/>
          </w:rPr>
          <w:t>女性弱势群体</w:t>
        </w:r>
        <w:r w:rsidRPr="00B544D1">
          <w:rPr>
            <w:rStyle w:val="a4"/>
            <w:rFonts w:hAnsi="Times New Roman"/>
            <w:color w:val="000000"/>
            <w:sz w:val="24"/>
            <w:szCs w:val="24"/>
            <w:lang w:val="en-US" w:eastAsia="zh-Hans"/>
          </w:rPr>
          <w:t>抗逆力的现实基础</w:t>
        </w:r>
        <w:r w:rsidRPr="00B544D1">
          <w:rPr>
            <w:rFonts w:hAnsi="Times New Roman"/>
            <w:color w:val="000000"/>
            <w:sz w:val="24"/>
            <w:szCs w:val="24"/>
          </w:rPr>
          <w:tab/>
        </w:r>
      </w:hyperlink>
      <w:r w:rsidR="00E651C3">
        <w:rPr>
          <w:rFonts w:hAnsi="Times New Roman" w:hint="eastAsia"/>
          <w:color w:val="000000"/>
          <w:sz w:val="24"/>
          <w:szCs w:val="24"/>
          <w:lang w:eastAsia="zh-CN"/>
        </w:rPr>
        <w:t>2</w:t>
      </w:r>
    </w:p>
    <w:p w14:paraId="5BE573A2" w14:textId="77777777" w:rsidR="00B14619" w:rsidRPr="00B544D1" w:rsidRDefault="00B14619">
      <w:pPr>
        <w:pStyle w:val="22"/>
        <w:tabs>
          <w:tab w:val="right" w:leader="dot" w:pos="8494"/>
        </w:tabs>
        <w:snapToGrid w:val="0"/>
        <w:spacing w:line="460" w:lineRule="exact"/>
        <w:rPr>
          <w:rFonts w:eastAsia="宋体"/>
          <w:bCs/>
          <w:color w:val="000000"/>
          <w:sz w:val="24"/>
          <w:szCs w:val="24"/>
        </w:rPr>
      </w:pPr>
      <w:hyperlink w:anchor="_Toc280797197" w:history="1">
        <w:r w:rsidRPr="00B544D1">
          <w:rPr>
            <w:rStyle w:val="a4"/>
            <w:rFonts w:eastAsia="宋体"/>
            <w:bCs/>
            <w:color w:val="000000"/>
            <w:sz w:val="24"/>
            <w:szCs w:val="24"/>
          </w:rPr>
          <w:t>一、女性弱势</w:t>
        </w:r>
        <w:r w:rsidRPr="00B544D1">
          <w:rPr>
            <w:rStyle w:val="a4"/>
            <w:rFonts w:eastAsia="宋体"/>
            <w:bCs/>
            <w:color w:val="000000"/>
            <w:sz w:val="24"/>
            <w:szCs w:val="24"/>
            <w:lang w:eastAsia="zh-Hans"/>
          </w:rPr>
          <w:t>群体的抗逆力现状</w:t>
        </w:r>
        <w:r w:rsidRPr="00B544D1">
          <w:rPr>
            <w:rFonts w:eastAsia="宋体"/>
            <w:bCs/>
            <w:color w:val="000000"/>
            <w:sz w:val="24"/>
            <w:szCs w:val="24"/>
          </w:rPr>
          <w:tab/>
        </w:r>
      </w:hyperlink>
      <w:r w:rsidR="00E651C3">
        <w:rPr>
          <w:rFonts w:eastAsia="宋体" w:hint="eastAsia"/>
          <w:bCs/>
          <w:color w:val="000000"/>
          <w:sz w:val="24"/>
          <w:szCs w:val="24"/>
          <w:lang w:eastAsia="zh-CN"/>
        </w:rPr>
        <w:t>2</w:t>
      </w:r>
    </w:p>
    <w:p w14:paraId="0C91E286" w14:textId="77777777" w:rsidR="00B14619" w:rsidRPr="00B544D1" w:rsidRDefault="00B14619">
      <w:pPr>
        <w:pStyle w:val="32"/>
        <w:spacing w:line="460" w:lineRule="exact"/>
        <w:rPr>
          <w:bCs/>
          <w:sz w:val="24"/>
          <w:szCs w:val="24"/>
        </w:rPr>
      </w:pPr>
      <w:hyperlink w:anchor="_Toc280797190" w:history="1">
        <w:r w:rsidRPr="00B544D1">
          <w:rPr>
            <w:rStyle w:val="a4"/>
            <w:bCs/>
            <w:color w:val="000000"/>
            <w:sz w:val="24"/>
            <w:szCs w:val="24"/>
            <w:lang w:eastAsia="zh-CN"/>
          </w:rPr>
          <w:t>（一）</w:t>
        </w:r>
        <w:r w:rsidRPr="00B544D1">
          <w:rPr>
            <w:rStyle w:val="a4"/>
            <w:bCs/>
            <w:color w:val="000000"/>
            <w:sz w:val="24"/>
            <w:szCs w:val="24"/>
            <w:lang w:val="en-US" w:eastAsia="zh-Hans"/>
          </w:rPr>
          <w:t>生活困境</w:t>
        </w:r>
        <w:r w:rsidRPr="00B544D1">
          <w:rPr>
            <w:bCs/>
            <w:sz w:val="24"/>
            <w:szCs w:val="24"/>
          </w:rPr>
          <w:tab/>
        </w:r>
      </w:hyperlink>
      <w:r w:rsidR="00E651C3">
        <w:rPr>
          <w:rFonts w:hint="eastAsia"/>
          <w:bCs/>
          <w:sz w:val="24"/>
          <w:szCs w:val="24"/>
          <w:lang w:eastAsia="zh-CN"/>
        </w:rPr>
        <w:t>2</w:t>
      </w:r>
    </w:p>
    <w:p w14:paraId="53ABEBE5" w14:textId="77777777" w:rsidR="00B14619" w:rsidRPr="00B544D1" w:rsidRDefault="00B14619">
      <w:pPr>
        <w:pStyle w:val="32"/>
        <w:spacing w:line="460" w:lineRule="exact"/>
        <w:rPr>
          <w:bCs/>
          <w:sz w:val="24"/>
          <w:szCs w:val="24"/>
        </w:rPr>
      </w:pPr>
      <w:hyperlink w:anchor="_Toc280797191" w:history="1">
        <w:r w:rsidRPr="00B544D1">
          <w:rPr>
            <w:rStyle w:val="a4"/>
            <w:bCs/>
            <w:color w:val="000000"/>
            <w:sz w:val="24"/>
            <w:szCs w:val="24"/>
            <w:lang w:eastAsia="zh-CN"/>
          </w:rPr>
          <w:t>（二）</w:t>
        </w:r>
        <w:r w:rsidRPr="00B544D1">
          <w:rPr>
            <w:rStyle w:val="a4"/>
            <w:bCs/>
            <w:color w:val="000000"/>
            <w:sz w:val="24"/>
            <w:szCs w:val="24"/>
            <w:lang w:val="en-US" w:eastAsia="zh-Hans"/>
          </w:rPr>
          <w:t>风险性要素的涌现</w:t>
        </w:r>
        <w:r w:rsidRPr="00B544D1">
          <w:rPr>
            <w:bCs/>
            <w:sz w:val="24"/>
            <w:szCs w:val="24"/>
          </w:rPr>
          <w:tab/>
        </w:r>
      </w:hyperlink>
      <w:r w:rsidR="00E651C3">
        <w:rPr>
          <w:rFonts w:hint="eastAsia"/>
          <w:bCs/>
          <w:sz w:val="24"/>
          <w:szCs w:val="24"/>
          <w:lang w:eastAsia="zh-CN"/>
        </w:rPr>
        <w:t>2</w:t>
      </w:r>
    </w:p>
    <w:p w14:paraId="05859965" w14:textId="77777777" w:rsidR="00B14619" w:rsidRPr="00B544D1" w:rsidRDefault="00B14619">
      <w:pPr>
        <w:pStyle w:val="32"/>
        <w:spacing w:line="460" w:lineRule="exact"/>
        <w:rPr>
          <w:bCs/>
          <w:sz w:val="24"/>
          <w:szCs w:val="24"/>
        </w:rPr>
      </w:pPr>
      <w:hyperlink w:anchor="_Toc280797191" w:history="1">
        <w:r w:rsidRPr="00B544D1">
          <w:rPr>
            <w:rStyle w:val="a4"/>
            <w:bCs/>
            <w:color w:val="000000"/>
            <w:sz w:val="24"/>
            <w:szCs w:val="24"/>
            <w:lang w:eastAsia="zh-CN"/>
          </w:rPr>
          <w:t>（三）</w:t>
        </w:r>
        <w:r w:rsidRPr="00B544D1">
          <w:rPr>
            <w:rStyle w:val="a4"/>
            <w:bCs/>
            <w:color w:val="000000"/>
            <w:sz w:val="24"/>
            <w:szCs w:val="24"/>
            <w:lang w:val="en-US" w:eastAsia="zh-CN"/>
          </w:rPr>
          <w:t>网络互动与抗逆力的内在关联</w:t>
        </w:r>
        <w:r w:rsidRPr="00B544D1">
          <w:rPr>
            <w:bCs/>
            <w:sz w:val="24"/>
            <w:szCs w:val="24"/>
          </w:rPr>
          <w:tab/>
        </w:r>
      </w:hyperlink>
      <w:r w:rsidR="00E651C3">
        <w:rPr>
          <w:rFonts w:hint="eastAsia"/>
          <w:bCs/>
          <w:sz w:val="24"/>
          <w:szCs w:val="24"/>
          <w:lang w:eastAsia="zh-CN"/>
        </w:rPr>
        <w:t>2</w:t>
      </w:r>
    </w:p>
    <w:p w14:paraId="715A6C10" w14:textId="77777777" w:rsidR="00B14619" w:rsidRPr="00B544D1" w:rsidRDefault="00B14619">
      <w:pPr>
        <w:pStyle w:val="32"/>
        <w:spacing w:line="460" w:lineRule="exact"/>
        <w:ind w:left="0" w:firstLineChars="98" w:firstLine="244"/>
        <w:rPr>
          <w:rStyle w:val="a4"/>
          <w:bCs/>
          <w:color w:val="000000"/>
          <w:sz w:val="24"/>
          <w:szCs w:val="24"/>
          <w:u w:val="none"/>
        </w:rPr>
      </w:pPr>
      <w:r w:rsidRPr="00B544D1">
        <w:rPr>
          <w:rStyle w:val="a4"/>
          <w:bCs/>
          <w:color w:val="000000"/>
          <w:sz w:val="24"/>
          <w:szCs w:val="24"/>
          <w:u w:val="none"/>
        </w:rPr>
        <w:t>……</w:t>
      </w:r>
    </w:p>
    <w:p w14:paraId="34F0A0BE" w14:textId="77777777" w:rsidR="00B14619" w:rsidRPr="00B544D1" w:rsidRDefault="00B14619">
      <w:pPr>
        <w:pStyle w:val="22"/>
        <w:tabs>
          <w:tab w:val="right" w:leader="dot" w:pos="8494"/>
        </w:tabs>
        <w:snapToGrid w:val="0"/>
        <w:spacing w:line="460" w:lineRule="exact"/>
        <w:rPr>
          <w:rFonts w:eastAsia="宋体"/>
          <w:bCs/>
          <w:color w:val="000000"/>
          <w:sz w:val="24"/>
          <w:szCs w:val="24"/>
        </w:rPr>
      </w:pPr>
      <w:hyperlink w:anchor="_Toc280797197" w:history="1">
        <w:r w:rsidRPr="00B544D1">
          <w:rPr>
            <w:rStyle w:val="a4"/>
            <w:rFonts w:eastAsia="宋体"/>
            <w:bCs/>
            <w:color w:val="000000"/>
            <w:sz w:val="24"/>
            <w:szCs w:val="24"/>
          </w:rPr>
          <w:t>四、本章小结</w:t>
        </w:r>
        <w:r w:rsidRPr="00B544D1">
          <w:rPr>
            <w:rFonts w:eastAsia="宋体"/>
            <w:bCs/>
            <w:color w:val="000000"/>
            <w:sz w:val="24"/>
            <w:szCs w:val="24"/>
          </w:rPr>
          <w:tab/>
        </w:r>
      </w:hyperlink>
      <w:r w:rsidR="00E651C3">
        <w:rPr>
          <w:rFonts w:eastAsia="宋体" w:hint="eastAsia"/>
          <w:bCs/>
          <w:color w:val="000000"/>
          <w:sz w:val="24"/>
          <w:szCs w:val="24"/>
          <w:lang w:eastAsia="zh-CN"/>
        </w:rPr>
        <w:t>3</w:t>
      </w:r>
    </w:p>
    <w:p w14:paraId="0E53677A" w14:textId="77777777" w:rsidR="00B14619" w:rsidRPr="00B544D1" w:rsidRDefault="00B14619">
      <w:pPr>
        <w:spacing w:line="460" w:lineRule="exact"/>
        <w:rPr>
          <w:bCs/>
          <w:color w:val="000000"/>
          <w:sz w:val="24"/>
          <w:szCs w:val="24"/>
        </w:rPr>
      </w:pPr>
      <w:r w:rsidRPr="00B544D1">
        <w:rPr>
          <w:rStyle w:val="a4"/>
          <w:bCs/>
          <w:color w:val="000000"/>
          <w:sz w:val="24"/>
          <w:szCs w:val="24"/>
          <w:u w:val="none"/>
        </w:rPr>
        <w:t xml:space="preserve">  ……</w:t>
      </w:r>
    </w:p>
    <w:p w14:paraId="30B56D9E" w14:textId="77777777" w:rsidR="00B14619" w:rsidRPr="00B544D1" w:rsidRDefault="00B14619">
      <w:pPr>
        <w:pStyle w:val="12"/>
        <w:spacing w:line="460" w:lineRule="exact"/>
        <w:rPr>
          <w:rFonts w:hAnsi="Times New Roman"/>
          <w:caps w:val="0"/>
          <w:color w:val="000000"/>
          <w:sz w:val="24"/>
          <w:szCs w:val="24"/>
        </w:rPr>
      </w:pPr>
      <w:hyperlink w:anchor="_Toc280797202" w:history="1">
        <w:r w:rsidRPr="00B544D1">
          <w:rPr>
            <w:rStyle w:val="a4"/>
            <w:rFonts w:hAnsi="Times New Roman"/>
            <w:color w:val="000000"/>
            <w:sz w:val="24"/>
            <w:szCs w:val="24"/>
          </w:rPr>
          <w:t>结</w:t>
        </w:r>
        <w:r w:rsidRPr="00B544D1">
          <w:rPr>
            <w:rStyle w:val="a4"/>
            <w:rFonts w:hAnsi="Times New Roman"/>
            <w:color w:val="000000"/>
            <w:sz w:val="24"/>
            <w:szCs w:val="24"/>
          </w:rPr>
          <w:t xml:space="preserve">  </w:t>
        </w:r>
        <w:r w:rsidRPr="00B544D1">
          <w:rPr>
            <w:rStyle w:val="a4"/>
            <w:rFonts w:hAnsi="Times New Roman"/>
            <w:color w:val="000000"/>
            <w:sz w:val="24"/>
            <w:szCs w:val="24"/>
          </w:rPr>
          <w:t>论</w:t>
        </w:r>
        <w:r w:rsidRPr="00B544D1">
          <w:rPr>
            <w:rFonts w:hAnsi="Times New Roman"/>
            <w:color w:val="000000"/>
            <w:sz w:val="24"/>
            <w:szCs w:val="24"/>
          </w:rPr>
          <w:tab/>
        </w:r>
      </w:hyperlink>
      <w:r w:rsidR="00E651C3">
        <w:rPr>
          <w:rFonts w:hAnsi="Times New Roman" w:hint="eastAsia"/>
          <w:color w:val="000000"/>
          <w:sz w:val="24"/>
          <w:szCs w:val="24"/>
          <w:lang w:eastAsia="zh-CN"/>
        </w:rPr>
        <w:t>4</w:t>
      </w:r>
    </w:p>
    <w:p w14:paraId="3B3B0603" w14:textId="77777777" w:rsidR="00B14619" w:rsidRPr="00B544D1" w:rsidRDefault="00B14619">
      <w:pPr>
        <w:pStyle w:val="12"/>
        <w:spacing w:line="460" w:lineRule="exact"/>
        <w:rPr>
          <w:rFonts w:hAnsi="Times New Roman"/>
          <w:caps w:val="0"/>
          <w:color w:val="000000"/>
          <w:sz w:val="24"/>
          <w:szCs w:val="24"/>
        </w:rPr>
      </w:pPr>
      <w:hyperlink w:anchor="_Toc280797203" w:history="1">
        <w:r w:rsidRPr="00B544D1">
          <w:rPr>
            <w:rStyle w:val="a4"/>
            <w:rFonts w:hAnsi="Times New Roman"/>
            <w:color w:val="000000"/>
            <w:sz w:val="24"/>
            <w:szCs w:val="24"/>
          </w:rPr>
          <w:t>参考文献</w:t>
        </w:r>
        <w:r w:rsidRPr="00B544D1">
          <w:rPr>
            <w:rFonts w:hAnsi="Times New Roman"/>
            <w:color w:val="000000"/>
            <w:sz w:val="24"/>
            <w:szCs w:val="24"/>
          </w:rPr>
          <w:tab/>
        </w:r>
      </w:hyperlink>
      <w:r w:rsidR="00E651C3">
        <w:rPr>
          <w:rFonts w:hAnsi="Times New Roman" w:hint="eastAsia"/>
          <w:color w:val="000000"/>
          <w:sz w:val="24"/>
          <w:szCs w:val="24"/>
          <w:lang w:eastAsia="zh-CN"/>
        </w:rPr>
        <w:t>5</w:t>
      </w:r>
    </w:p>
    <w:p w14:paraId="62628318" w14:textId="77777777" w:rsidR="00B14619" w:rsidRPr="00B544D1" w:rsidRDefault="00B14619">
      <w:pPr>
        <w:pStyle w:val="12"/>
        <w:spacing w:line="460" w:lineRule="exact"/>
        <w:rPr>
          <w:rFonts w:hAnsi="Times New Roman"/>
          <w:caps w:val="0"/>
          <w:color w:val="000000"/>
          <w:sz w:val="24"/>
          <w:szCs w:val="24"/>
        </w:rPr>
      </w:pPr>
      <w:hyperlink w:anchor="_Toc280797204" w:history="1">
        <w:r w:rsidRPr="00B544D1">
          <w:rPr>
            <w:rStyle w:val="a4"/>
            <w:rFonts w:hAnsi="Times New Roman"/>
            <w:color w:val="000000"/>
            <w:sz w:val="24"/>
            <w:szCs w:val="24"/>
          </w:rPr>
          <w:t>攻读博士学位期间</w:t>
        </w:r>
        <w:r w:rsidR="007D1BF3" w:rsidRPr="00B544D1">
          <w:rPr>
            <w:rStyle w:val="a4"/>
            <w:rFonts w:hAnsi="Times New Roman"/>
            <w:color w:val="000000"/>
            <w:sz w:val="24"/>
            <w:szCs w:val="24"/>
            <w:lang w:eastAsia="zh-CN"/>
          </w:rPr>
          <w:t>取得创新性成果</w:t>
        </w:r>
        <w:r w:rsidRPr="00B544D1">
          <w:rPr>
            <w:rFonts w:hAnsi="Times New Roman"/>
            <w:color w:val="000000"/>
            <w:sz w:val="24"/>
            <w:szCs w:val="24"/>
          </w:rPr>
          <w:tab/>
        </w:r>
      </w:hyperlink>
      <w:r w:rsidRPr="00B544D1">
        <w:rPr>
          <w:rFonts w:hAnsi="Times New Roman"/>
          <w:color w:val="000000"/>
          <w:sz w:val="24"/>
          <w:szCs w:val="24"/>
        </w:rPr>
        <w:t>6</w:t>
      </w:r>
    </w:p>
    <w:p w14:paraId="784C2008" w14:textId="77777777" w:rsidR="00B14619" w:rsidRPr="00B544D1" w:rsidRDefault="00B14619">
      <w:pPr>
        <w:pStyle w:val="12"/>
        <w:spacing w:line="460" w:lineRule="exact"/>
        <w:rPr>
          <w:rFonts w:hAnsi="Times New Roman"/>
          <w:color w:val="000000"/>
          <w:sz w:val="24"/>
          <w:szCs w:val="24"/>
        </w:rPr>
      </w:pPr>
      <w:hyperlink w:anchor="_Toc280797205" w:history="1">
        <w:r w:rsidRPr="00B544D1">
          <w:rPr>
            <w:rStyle w:val="a4"/>
            <w:rFonts w:hAnsi="Times New Roman"/>
            <w:color w:val="000000"/>
            <w:sz w:val="24"/>
            <w:szCs w:val="24"/>
          </w:rPr>
          <w:t>哈尔滨工业大学学位论文原创性声明</w:t>
        </w:r>
        <w:r w:rsidRPr="00B544D1">
          <w:rPr>
            <w:rStyle w:val="a4"/>
            <w:rFonts w:hAnsi="Times New Roman"/>
            <w:color w:val="000000"/>
            <w:sz w:val="24"/>
            <w:szCs w:val="24"/>
            <w:lang w:eastAsia="zh-CN"/>
          </w:rPr>
          <w:t>和</w:t>
        </w:r>
        <w:r w:rsidRPr="00B544D1">
          <w:rPr>
            <w:rStyle w:val="a4"/>
            <w:rFonts w:hAnsi="Times New Roman"/>
            <w:color w:val="000000"/>
            <w:sz w:val="24"/>
            <w:szCs w:val="24"/>
          </w:rPr>
          <w:t>使用权</w:t>
        </w:r>
        <w:r w:rsidRPr="00B544D1">
          <w:rPr>
            <w:rStyle w:val="a4"/>
            <w:rFonts w:hAnsi="Times New Roman"/>
            <w:color w:val="000000"/>
            <w:sz w:val="24"/>
            <w:szCs w:val="24"/>
            <w:lang w:eastAsia="zh-CN"/>
          </w:rPr>
          <w:t>限</w:t>
        </w:r>
        <w:r w:rsidRPr="00B544D1">
          <w:rPr>
            <w:rFonts w:hAnsi="Times New Roman"/>
            <w:color w:val="000000"/>
            <w:sz w:val="24"/>
            <w:szCs w:val="24"/>
          </w:rPr>
          <w:tab/>
        </w:r>
      </w:hyperlink>
      <w:r w:rsidR="00E651C3">
        <w:rPr>
          <w:rFonts w:hAnsi="Times New Roman" w:hint="eastAsia"/>
          <w:color w:val="000000"/>
          <w:sz w:val="24"/>
          <w:szCs w:val="24"/>
          <w:lang w:eastAsia="zh-CN"/>
        </w:rPr>
        <w:t>7</w:t>
      </w:r>
    </w:p>
    <w:p w14:paraId="1B75DDD3" w14:textId="77777777" w:rsidR="00B14619" w:rsidRPr="00B544D1" w:rsidRDefault="00B14619">
      <w:pPr>
        <w:pStyle w:val="12"/>
        <w:spacing w:line="460" w:lineRule="exact"/>
        <w:rPr>
          <w:rFonts w:hAnsi="Times New Roman"/>
          <w:caps w:val="0"/>
          <w:color w:val="000000"/>
          <w:sz w:val="24"/>
          <w:szCs w:val="24"/>
        </w:rPr>
      </w:pPr>
      <w:hyperlink w:anchor="_Toc280797206" w:history="1">
        <w:r w:rsidRPr="00B544D1">
          <w:rPr>
            <w:rStyle w:val="a4"/>
            <w:rFonts w:hAnsi="Times New Roman"/>
            <w:color w:val="000000"/>
            <w:sz w:val="24"/>
            <w:szCs w:val="24"/>
          </w:rPr>
          <w:t>致</w:t>
        </w:r>
        <w:r w:rsidRPr="00B544D1">
          <w:rPr>
            <w:rStyle w:val="a4"/>
            <w:rFonts w:hAnsi="Times New Roman"/>
            <w:color w:val="000000"/>
            <w:sz w:val="24"/>
            <w:szCs w:val="24"/>
          </w:rPr>
          <w:t xml:space="preserve">  </w:t>
        </w:r>
        <w:r w:rsidRPr="00B544D1">
          <w:rPr>
            <w:rStyle w:val="a4"/>
            <w:rFonts w:hAnsi="Times New Roman"/>
            <w:color w:val="000000"/>
            <w:sz w:val="24"/>
            <w:szCs w:val="24"/>
          </w:rPr>
          <w:t>谢</w:t>
        </w:r>
        <w:r w:rsidRPr="00B544D1">
          <w:rPr>
            <w:rFonts w:hAnsi="Times New Roman"/>
            <w:color w:val="000000"/>
            <w:sz w:val="24"/>
            <w:szCs w:val="24"/>
          </w:rPr>
          <w:tab/>
        </w:r>
      </w:hyperlink>
      <w:r w:rsidR="00E651C3">
        <w:rPr>
          <w:rFonts w:hAnsi="Times New Roman" w:hint="eastAsia"/>
          <w:color w:val="000000"/>
          <w:sz w:val="24"/>
          <w:szCs w:val="24"/>
          <w:lang w:eastAsia="zh-CN"/>
        </w:rPr>
        <w:t>8</w:t>
      </w:r>
    </w:p>
    <w:p w14:paraId="13CBB881" w14:textId="77777777" w:rsidR="00B14619" w:rsidRPr="00B544D1" w:rsidRDefault="00B14619">
      <w:pPr>
        <w:pStyle w:val="12"/>
        <w:spacing w:line="460" w:lineRule="exact"/>
        <w:rPr>
          <w:rFonts w:hAnsi="Times New Roman"/>
          <w:caps w:val="0"/>
          <w:color w:val="000000"/>
          <w:sz w:val="24"/>
          <w:szCs w:val="24"/>
        </w:rPr>
      </w:pPr>
      <w:hyperlink w:anchor="_Toc280797207" w:history="1">
        <w:r w:rsidRPr="00B544D1">
          <w:rPr>
            <w:rStyle w:val="a4"/>
            <w:rFonts w:hAnsi="Times New Roman"/>
            <w:color w:val="000000"/>
            <w:sz w:val="24"/>
            <w:szCs w:val="24"/>
          </w:rPr>
          <w:t>个人简历</w:t>
        </w:r>
        <w:r w:rsidRPr="00B544D1">
          <w:rPr>
            <w:rFonts w:hAnsi="Times New Roman"/>
            <w:color w:val="000000"/>
            <w:sz w:val="24"/>
            <w:szCs w:val="24"/>
          </w:rPr>
          <w:tab/>
        </w:r>
      </w:hyperlink>
      <w:r w:rsidR="00E651C3">
        <w:rPr>
          <w:rFonts w:hAnsi="Times New Roman" w:hint="eastAsia"/>
          <w:color w:val="000000"/>
          <w:sz w:val="24"/>
          <w:szCs w:val="24"/>
          <w:lang w:eastAsia="zh-CN"/>
        </w:rPr>
        <w:t>9</w:t>
      </w:r>
    </w:p>
    <w:p w14:paraId="0971DFF8" w14:textId="77777777" w:rsidR="00B14619" w:rsidRPr="00B544D1" w:rsidRDefault="00B14619">
      <w:pPr>
        <w:adjustRightInd w:val="0"/>
        <w:snapToGrid w:val="0"/>
        <w:spacing w:before="400" w:after="200" w:line="460" w:lineRule="exact"/>
        <w:jc w:val="center"/>
        <w:rPr>
          <w:rFonts w:eastAsia="黑体"/>
          <w:b/>
          <w:color w:val="000000"/>
          <w:sz w:val="36"/>
          <w:szCs w:val="36"/>
        </w:rPr>
      </w:pPr>
      <w:r w:rsidRPr="00B544D1">
        <w:rPr>
          <w:rFonts w:eastAsia="黑体"/>
          <w:bCs/>
          <w:color w:val="000000"/>
          <w:sz w:val="24"/>
          <w:szCs w:val="24"/>
          <w:lang w:val="en-US" w:eastAsia="zh-CN"/>
        </w:rPr>
        <w:fldChar w:fldCharType="end"/>
      </w:r>
      <w:r w:rsidRPr="00B544D1">
        <w:rPr>
          <w:b/>
          <w:caps/>
          <w:color w:val="000000"/>
        </w:rPr>
        <w:br w:type="page"/>
      </w:r>
      <w:r w:rsidRPr="00B544D1">
        <w:rPr>
          <w:rFonts w:eastAsia="黑体"/>
          <w:b/>
          <w:color w:val="000000"/>
          <w:sz w:val="36"/>
          <w:szCs w:val="36"/>
        </w:rPr>
        <w:lastRenderedPageBreak/>
        <w:t>Contents</w:t>
      </w:r>
    </w:p>
    <w:p w14:paraId="70A9DBEC" w14:textId="77777777" w:rsidR="00B14619" w:rsidRPr="00B544D1" w:rsidRDefault="00B14619">
      <w:pPr>
        <w:pStyle w:val="12"/>
        <w:tabs>
          <w:tab w:val="clear" w:pos="8494"/>
          <w:tab w:val="left" w:pos="508"/>
          <w:tab w:val="left" w:pos="1080"/>
          <w:tab w:val="right" w:leader="dot" w:pos="8349"/>
        </w:tabs>
        <w:spacing w:line="460" w:lineRule="exact"/>
        <w:jc w:val="both"/>
        <w:outlineLvl w:val="1"/>
        <w:rPr>
          <w:rFonts w:hAnsi="Times New Roman"/>
          <w:sz w:val="24"/>
          <w:szCs w:val="24"/>
        </w:rPr>
      </w:pPr>
      <w:r w:rsidRPr="00B544D1">
        <w:rPr>
          <w:rFonts w:hAnsi="Times New Roman"/>
          <w:b/>
          <w:bCs w:val="0"/>
          <w:sz w:val="24"/>
          <w:szCs w:val="24"/>
          <w:lang w:val="en-US" w:eastAsia="zh-CN"/>
        </w:rPr>
        <w:t>A</w:t>
      </w:r>
      <w:r w:rsidRPr="00B544D1">
        <w:rPr>
          <w:rStyle w:val="11"/>
          <w:rFonts w:hAnsi="Times New Roman"/>
          <w:b/>
          <w:sz w:val="24"/>
          <w:szCs w:val="24"/>
          <w:lang w:val="en-US" w:eastAsia="zh-CN"/>
        </w:rPr>
        <w:t>bstract(In Chinese)</w:t>
      </w:r>
      <w:r w:rsidRPr="00B544D1">
        <w:rPr>
          <w:rFonts w:hAnsi="Times New Roman"/>
          <w:color w:val="000000"/>
          <w:sz w:val="24"/>
          <w:szCs w:val="24"/>
        </w:rPr>
        <w:tab/>
      </w:r>
      <w:r w:rsidRPr="00B544D1">
        <w:rPr>
          <w:rFonts w:hAnsi="Times New Roman"/>
          <w:color w:val="000000"/>
          <w:sz w:val="24"/>
          <w:szCs w:val="24"/>
        </w:rPr>
        <w:tab/>
      </w:r>
      <w:r w:rsidRPr="00B544D1">
        <w:rPr>
          <w:rFonts w:hAnsi="Times New Roman"/>
          <w:sz w:val="24"/>
          <w:szCs w:val="24"/>
        </w:rPr>
        <w:fldChar w:fldCharType="begin"/>
      </w:r>
      <w:r w:rsidRPr="00B544D1">
        <w:rPr>
          <w:rFonts w:hAnsi="Times New Roman"/>
          <w:sz w:val="24"/>
          <w:szCs w:val="24"/>
        </w:rPr>
        <w:instrText xml:space="preserve"> PAGEREF _Toc280797185 \h </w:instrText>
      </w:r>
      <w:r w:rsidR="00744DE6" w:rsidRPr="00B544D1">
        <w:rPr>
          <w:rFonts w:hAnsi="Times New Roman"/>
          <w:sz w:val="24"/>
          <w:szCs w:val="24"/>
        </w:rPr>
      </w:r>
      <w:r w:rsidRPr="00B544D1">
        <w:rPr>
          <w:rFonts w:hAnsi="Times New Roman"/>
          <w:sz w:val="24"/>
          <w:szCs w:val="24"/>
        </w:rPr>
        <w:fldChar w:fldCharType="separate"/>
      </w:r>
      <w:r w:rsidR="00B544D1">
        <w:rPr>
          <w:rFonts w:hAnsi="Times New Roman"/>
          <w:noProof/>
          <w:sz w:val="24"/>
          <w:szCs w:val="24"/>
        </w:rPr>
        <w:t>I</w:t>
      </w:r>
      <w:r w:rsidRPr="00B544D1">
        <w:rPr>
          <w:rFonts w:hAnsi="Times New Roman"/>
          <w:sz w:val="24"/>
          <w:szCs w:val="24"/>
        </w:rPr>
        <w:fldChar w:fldCharType="end"/>
      </w:r>
    </w:p>
    <w:p w14:paraId="3F66DABB" w14:textId="77777777" w:rsidR="00B14619" w:rsidRPr="00B544D1" w:rsidRDefault="00B14619">
      <w:pPr>
        <w:pStyle w:val="12"/>
        <w:tabs>
          <w:tab w:val="clear" w:pos="8494"/>
          <w:tab w:val="left" w:pos="508"/>
          <w:tab w:val="left" w:pos="1080"/>
          <w:tab w:val="right" w:leader="dot" w:pos="8349"/>
        </w:tabs>
        <w:spacing w:line="460" w:lineRule="exact"/>
        <w:jc w:val="both"/>
        <w:outlineLvl w:val="1"/>
        <w:rPr>
          <w:rFonts w:eastAsia="宋体" w:hAnsi="Times New Roman"/>
        </w:rPr>
      </w:pPr>
      <w:r w:rsidRPr="00B544D1">
        <w:rPr>
          <w:rFonts w:hAnsi="Times New Roman"/>
          <w:b/>
          <w:bCs w:val="0"/>
          <w:sz w:val="24"/>
          <w:szCs w:val="24"/>
          <w:lang w:val="en-US" w:eastAsia="zh-CN"/>
        </w:rPr>
        <w:t>A</w:t>
      </w:r>
      <w:r w:rsidRPr="00B544D1">
        <w:rPr>
          <w:rStyle w:val="11"/>
          <w:rFonts w:hAnsi="Times New Roman"/>
          <w:b/>
          <w:sz w:val="24"/>
          <w:szCs w:val="24"/>
          <w:lang w:val="en-US" w:eastAsia="zh-CN"/>
        </w:rPr>
        <w:t>bstract(In English)</w:t>
      </w:r>
      <w:r w:rsidRPr="00B544D1">
        <w:rPr>
          <w:rFonts w:hAnsi="Times New Roman"/>
          <w:color w:val="000000"/>
          <w:sz w:val="24"/>
          <w:szCs w:val="24"/>
        </w:rPr>
        <w:tab/>
      </w:r>
      <w:r w:rsidRPr="00B544D1">
        <w:rPr>
          <w:rFonts w:hAnsi="Times New Roman"/>
          <w:color w:val="000000"/>
          <w:sz w:val="24"/>
          <w:szCs w:val="24"/>
        </w:rPr>
        <w:tab/>
      </w:r>
      <w:r w:rsidRPr="00B544D1">
        <w:rPr>
          <w:rFonts w:eastAsia="宋体" w:hAnsi="Times New Roman"/>
          <w:sz w:val="24"/>
          <w:szCs w:val="24"/>
        </w:rPr>
        <w:fldChar w:fldCharType="begin"/>
      </w:r>
      <w:r w:rsidRPr="00B544D1">
        <w:rPr>
          <w:rFonts w:eastAsia="宋体" w:hAnsi="Times New Roman"/>
          <w:sz w:val="24"/>
          <w:szCs w:val="24"/>
        </w:rPr>
        <w:instrText xml:space="preserve"> PAGEREF _Toc280797186 \h </w:instrText>
      </w:r>
      <w:r w:rsidR="00744DE6" w:rsidRPr="00B544D1">
        <w:rPr>
          <w:rFonts w:eastAsia="宋体" w:hAnsi="Times New Roman"/>
          <w:sz w:val="24"/>
          <w:szCs w:val="24"/>
        </w:rPr>
      </w:r>
      <w:r w:rsidRPr="00B544D1">
        <w:rPr>
          <w:rFonts w:eastAsia="宋体" w:hAnsi="Times New Roman"/>
          <w:sz w:val="24"/>
          <w:szCs w:val="24"/>
        </w:rPr>
        <w:fldChar w:fldCharType="separate"/>
      </w:r>
      <w:r w:rsidR="00B544D1">
        <w:rPr>
          <w:rFonts w:eastAsia="宋体" w:hAnsi="Times New Roman"/>
          <w:noProof/>
          <w:sz w:val="24"/>
          <w:szCs w:val="24"/>
        </w:rPr>
        <w:t>II</w:t>
      </w:r>
      <w:r w:rsidRPr="00B544D1">
        <w:rPr>
          <w:rFonts w:eastAsia="宋体" w:hAnsi="Times New Roman"/>
          <w:sz w:val="24"/>
          <w:szCs w:val="24"/>
        </w:rPr>
        <w:fldChar w:fldCharType="end"/>
      </w:r>
    </w:p>
    <w:p w14:paraId="67E20449" w14:textId="77777777" w:rsidR="00B14619" w:rsidRPr="00B544D1" w:rsidRDefault="00B14619">
      <w:pPr>
        <w:pStyle w:val="12"/>
        <w:spacing w:line="460" w:lineRule="exact"/>
        <w:rPr>
          <w:rFonts w:eastAsia="宋体" w:hAnsi="Times New Roman"/>
          <w:bCs w:val="0"/>
          <w:caps w:val="0"/>
          <w:color w:val="000000"/>
          <w:sz w:val="24"/>
          <w:szCs w:val="24"/>
        </w:rPr>
      </w:pPr>
      <w:hyperlink w:anchor="_Toc280797194" w:history="1">
        <w:r w:rsidRPr="00B544D1">
          <w:rPr>
            <w:rFonts w:hAnsi="Times New Roman"/>
            <w:b/>
            <w:caps w:val="0"/>
            <w:color w:val="000000"/>
            <w:sz w:val="24"/>
            <w:szCs w:val="24"/>
          </w:rPr>
          <w:t xml:space="preserve">Chapter One </w:t>
        </w:r>
        <w:r w:rsidRPr="00B544D1">
          <w:rPr>
            <w:rFonts w:hAnsi="Times New Roman"/>
            <w:b/>
            <w:caps w:val="0"/>
            <w:color w:val="000000"/>
            <w:sz w:val="24"/>
            <w:szCs w:val="24"/>
            <w:lang w:val="en-US" w:eastAsia="zh-CN"/>
          </w:rPr>
          <w:t xml:space="preserve"> i</w:t>
        </w:r>
        <w:r w:rsidRPr="00B544D1">
          <w:rPr>
            <w:rFonts w:hAnsi="Times New Roman"/>
            <w:b/>
            <w:caps w:val="0"/>
            <w:color w:val="000000"/>
            <w:sz w:val="24"/>
            <w:szCs w:val="24"/>
          </w:rPr>
          <w:t>ntroduction</w:t>
        </w:r>
        <w:r w:rsidRPr="00B544D1">
          <w:rPr>
            <w:rFonts w:hAnsi="Times New Roman"/>
            <w:caps w:val="0"/>
            <w:color w:val="000000"/>
            <w:sz w:val="24"/>
            <w:szCs w:val="24"/>
          </w:rPr>
          <w:tab/>
          <w:t>1</w:t>
        </w:r>
      </w:hyperlink>
    </w:p>
    <w:p w14:paraId="64CB41E1" w14:textId="77777777" w:rsidR="00B14619" w:rsidRPr="00B544D1" w:rsidRDefault="00B14619">
      <w:pPr>
        <w:pStyle w:val="22"/>
        <w:tabs>
          <w:tab w:val="right" w:leader="dot" w:pos="8494"/>
        </w:tabs>
        <w:snapToGrid w:val="0"/>
        <w:spacing w:line="460" w:lineRule="exact"/>
        <w:rPr>
          <w:rFonts w:eastAsia="宋体"/>
          <w:smallCaps w:val="0"/>
          <w:color w:val="000000"/>
          <w:sz w:val="24"/>
          <w:szCs w:val="24"/>
        </w:rPr>
      </w:pPr>
      <w:hyperlink w:anchor="_Toc280797188" w:history="1">
        <w:r w:rsidRPr="00B544D1">
          <w:rPr>
            <w:color w:val="000000"/>
            <w:sz w:val="24"/>
            <w:szCs w:val="24"/>
            <w:lang w:eastAsia="zh-Hans"/>
          </w:rPr>
          <w:t>一</w:t>
        </w:r>
        <w:bookmarkStart w:id="13" w:name="_Hlt58312687"/>
        <w:r w:rsidRPr="00B544D1">
          <w:rPr>
            <w:rFonts w:eastAsia="宋体" w:hAnsi="宋体"/>
            <w:color w:val="000000"/>
            <w:sz w:val="24"/>
            <w:szCs w:val="24"/>
            <w:lang w:eastAsia="zh-Hans"/>
          </w:rPr>
          <w:t>、</w:t>
        </w:r>
        <w:r w:rsidRPr="00B544D1">
          <w:rPr>
            <w:color w:val="000000"/>
            <w:sz w:val="24"/>
            <w:szCs w:val="24"/>
            <w:lang w:eastAsia="zh-Hans"/>
          </w:rPr>
          <w:t>P</w:t>
        </w:r>
        <w:r w:rsidRPr="00B544D1">
          <w:rPr>
            <w:smallCaps w:val="0"/>
            <w:color w:val="000000"/>
            <w:sz w:val="24"/>
            <w:szCs w:val="24"/>
            <w:lang w:eastAsia="zh-Hans"/>
          </w:rPr>
          <w:t>r</w:t>
        </w:r>
        <w:bookmarkEnd w:id="13"/>
        <w:r w:rsidRPr="00B544D1">
          <w:rPr>
            <w:smallCaps w:val="0"/>
            <w:color w:val="000000"/>
            <w:sz w:val="24"/>
            <w:szCs w:val="24"/>
            <w:lang w:eastAsia="zh-Hans"/>
          </w:rPr>
          <w:t>oblem introduc</w:t>
        </w:r>
        <w:bookmarkStart w:id="14" w:name="_Hlt58312681"/>
        <w:r w:rsidRPr="00B544D1">
          <w:rPr>
            <w:smallCaps w:val="0"/>
            <w:color w:val="000000"/>
            <w:sz w:val="24"/>
            <w:szCs w:val="24"/>
            <w:lang w:eastAsia="zh-Hans"/>
          </w:rPr>
          <w:t>t</w:t>
        </w:r>
        <w:bookmarkEnd w:id="14"/>
        <w:r w:rsidRPr="00B544D1">
          <w:rPr>
            <w:smallCaps w:val="0"/>
            <w:color w:val="000000"/>
            <w:sz w:val="24"/>
            <w:szCs w:val="24"/>
            <w:lang w:eastAsia="zh-Hans"/>
          </w:rPr>
          <w:t>ion</w:t>
        </w:r>
        <w:bookmarkStart w:id="15" w:name="_Hlt58312690"/>
        <w:r w:rsidRPr="00B544D1">
          <w:rPr>
            <w:color w:val="000000"/>
            <w:sz w:val="24"/>
            <w:szCs w:val="24"/>
          </w:rPr>
          <w:tab/>
        </w:r>
        <w:bookmarkEnd w:id="15"/>
        <w:r w:rsidRPr="00B544D1">
          <w:rPr>
            <w:color w:val="000000"/>
            <w:sz w:val="24"/>
            <w:szCs w:val="24"/>
          </w:rPr>
          <w:t>1</w:t>
        </w:r>
      </w:hyperlink>
    </w:p>
    <w:p w14:paraId="64AB3B03" w14:textId="77777777" w:rsidR="00B14619" w:rsidRPr="00B544D1" w:rsidRDefault="00B14619">
      <w:pPr>
        <w:pStyle w:val="32"/>
        <w:spacing w:line="460" w:lineRule="exact"/>
        <w:rPr>
          <w:sz w:val="24"/>
          <w:szCs w:val="24"/>
        </w:rPr>
      </w:pPr>
      <w:hyperlink w:anchor="_Toc280797190" w:history="1">
        <w:r w:rsidRPr="00B544D1">
          <w:rPr>
            <w:rStyle w:val="a4"/>
            <w:color w:val="000000"/>
            <w:sz w:val="24"/>
            <w:szCs w:val="24"/>
            <w:u w:val="none"/>
            <w:lang w:eastAsia="zh-CN"/>
          </w:rPr>
          <w:t>（一）</w:t>
        </w:r>
        <w:r w:rsidRPr="00B544D1">
          <w:rPr>
            <w:rStyle w:val="a4"/>
            <w:color w:val="000000"/>
            <w:sz w:val="24"/>
            <w:szCs w:val="24"/>
            <w:u w:val="none"/>
            <w:lang w:eastAsia="zh-Hans"/>
          </w:rPr>
          <w:t>Research issue</w:t>
        </w:r>
        <w:bookmarkStart w:id="16" w:name="_Hlt58312675"/>
        <w:bookmarkStart w:id="17" w:name="_Hlt58313021"/>
        <w:r w:rsidRPr="00B544D1">
          <w:rPr>
            <w:sz w:val="24"/>
            <w:szCs w:val="24"/>
          </w:rPr>
          <w:tab/>
        </w:r>
        <w:bookmarkEnd w:id="16"/>
        <w:bookmarkEnd w:id="17"/>
        <w:r w:rsidRPr="00B544D1">
          <w:rPr>
            <w:sz w:val="24"/>
            <w:szCs w:val="24"/>
          </w:rPr>
          <w:t>1</w:t>
        </w:r>
      </w:hyperlink>
    </w:p>
    <w:p w14:paraId="1803DFF9" w14:textId="77777777" w:rsidR="00B14619" w:rsidRPr="00B544D1" w:rsidRDefault="00B14619">
      <w:pPr>
        <w:pStyle w:val="32"/>
        <w:spacing w:line="460" w:lineRule="exact"/>
        <w:rPr>
          <w:sz w:val="24"/>
          <w:szCs w:val="24"/>
        </w:rPr>
      </w:pPr>
      <w:hyperlink w:anchor="_Toc280797191" w:history="1">
        <w:r w:rsidRPr="00B544D1">
          <w:rPr>
            <w:rStyle w:val="a4"/>
            <w:color w:val="000000"/>
            <w:sz w:val="24"/>
            <w:szCs w:val="24"/>
            <w:u w:val="none"/>
            <w:lang w:eastAsia="zh-CN"/>
          </w:rPr>
          <w:t>（二）</w:t>
        </w:r>
        <w:r w:rsidRPr="00B544D1">
          <w:rPr>
            <w:rStyle w:val="a4"/>
            <w:color w:val="000000"/>
            <w:sz w:val="24"/>
            <w:szCs w:val="24"/>
            <w:u w:val="none"/>
            <w:lang w:eastAsia="zh-Hans"/>
          </w:rPr>
          <w:t>Research background</w:t>
        </w:r>
        <w:r w:rsidRPr="00B544D1">
          <w:rPr>
            <w:sz w:val="24"/>
            <w:szCs w:val="24"/>
          </w:rPr>
          <w:tab/>
          <w:t>1</w:t>
        </w:r>
      </w:hyperlink>
    </w:p>
    <w:p w14:paraId="67B40CED" w14:textId="77777777" w:rsidR="00B14619" w:rsidRPr="00B544D1" w:rsidRDefault="00B14619">
      <w:pPr>
        <w:pStyle w:val="32"/>
        <w:spacing w:line="460" w:lineRule="exact"/>
        <w:rPr>
          <w:rStyle w:val="a4"/>
          <w:color w:val="000000"/>
          <w:sz w:val="24"/>
          <w:szCs w:val="24"/>
          <w:u w:val="none"/>
        </w:rPr>
      </w:pPr>
      <w:r w:rsidRPr="00B544D1">
        <w:rPr>
          <w:smallCaps/>
          <w:sz w:val="24"/>
          <w:szCs w:val="24"/>
          <w:lang w:val="en-US" w:eastAsia="zh-CN"/>
        </w:rPr>
        <w:t xml:space="preserve"> </w:t>
      </w:r>
      <w:r w:rsidRPr="00B544D1">
        <w:rPr>
          <w:rStyle w:val="a4"/>
          <w:color w:val="000000"/>
          <w:sz w:val="24"/>
          <w:szCs w:val="24"/>
          <w:u w:val="none"/>
        </w:rPr>
        <w:t>…</w:t>
      </w:r>
    </w:p>
    <w:p w14:paraId="0160C627" w14:textId="77777777" w:rsidR="00B14619" w:rsidRPr="00B544D1" w:rsidRDefault="00B14619">
      <w:pPr>
        <w:pStyle w:val="22"/>
        <w:tabs>
          <w:tab w:val="right" w:leader="dot" w:pos="8494"/>
        </w:tabs>
        <w:snapToGrid w:val="0"/>
        <w:spacing w:line="460" w:lineRule="exact"/>
        <w:rPr>
          <w:smallCaps w:val="0"/>
          <w:color w:val="000000"/>
          <w:sz w:val="24"/>
          <w:szCs w:val="24"/>
        </w:rPr>
      </w:pPr>
      <w:hyperlink w:anchor="_Toc280797189" w:history="1">
        <w:r w:rsidRPr="00B544D1">
          <w:rPr>
            <w:rStyle w:val="a4"/>
            <w:rFonts w:eastAsia="宋体" w:hAnsi="宋体"/>
            <w:smallCaps w:val="0"/>
            <w:color w:val="000000"/>
            <w:sz w:val="24"/>
            <w:szCs w:val="24"/>
            <w:u w:val="none"/>
          </w:rPr>
          <w:t>二、</w:t>
        </w:r>
        <w:r w:rsidRPr="00B544D1">
          <w:rPr>
            <w:rStyle w:val="a4"/>
            <w:smallCaps w:val="0"/>
            <w:color w:val="000000"/>
            <w:sz w:val="24"/>
            <w:szCs w:val="24"/>
            <w:u w:val="none"/>
            <w:lang w:eastAsia="zh-Hans"/>
          </w:rPr>
          <w:t>Objectives and significance of the research</w:t>
        </w:r>
        <w:r w:rsidRPr="00B544D1">
          <w:rPr>
            <w:smallCaps w:val="0"/>
            <w:color w:val="000000"/>
            <w:sz w:val="24"/>
            <w:szCs w:val="24"/>
          </w:rPr>
          <w:tab/>
        </w:r>
      </w:hyperlink>
      <w:r w:rsidR="00E651C3" w:rsidRPr="00876CDF">
        <w:rPr>
          <w:rFonts w:ascii="等线" w:eastAsia="等线" w:hAnsi="等线" w:hint="eastAsia"/>
          <w:smallCaps w:val="0"/>
          <w:color w:val="000000"/>
          <w:sz w:val="24"/>
          <w:szCs w:val="24"/>
          <w:lang w:eastAsia="zh-CN"/>
        </w:rPr>
        <w:t>1</w:t>
      </w:r>
    </w:p>
    <w:p w14:paraId="789E88C7" w14:textId="77777777" w:rsidR="00B14619" w:rsidRPr="00B544D1" w:rsidRDefault="00B14619">
      <w:pPr>
        <w:pStyle w:val="32"/>
        <w:spacing w:line="460" w:lineRule="exact"/>
        <w:ind w:left="0"/>
        <w:rPr>
          <w:rStyle w:val="a4"/>
          <w:color w:val="000000"/>
          <w:sz w:val="24"/>
          <w:szCs w:val="24"/>
          <w:u w:val="none"/>
        </w:rPr>
      </w:pPr>
      <w:r w:rsidRPr="00B544D1">
        <w:rPr>
          <w:rStyle w:val="a4"/>
          <w:color w:val="000000"/>
          <w:sz w:val="24"/>
          <w:szCs w:val="24"/>
          <w:u w:val="none"/>
          <w:lang w:val="en-US" w:eastAsia="zh-CN"/>
        </w:rPr>
        <w:t xml:space="preserve">  </w:t>
      </w:r>
      <w:r w:rsidRPr="00B544D1">
        <w:rPr>
          <w:rStyle w:val="a4"/>
          <w:color w:val="000000"/>
          <w:sz w:val="24"/>
          <w:szCs w:val="24"/>
          <w:u w:val="none"/>
        </w:rPr>
        <w:t>…</w:t>
      </w:r>
    </w:p>
    <w:p w14:paraId="74F2267D" w14:textId="77777777" w:rsidR="00B14619" w:rsidRPr="00B544D1" w:rsidRDefault="00B14619">
      <w:pPr>
        <w:pStyle w:val="12"/>
        <w:spacing w:line="460" w:lineRule="exact"/>
        <w:rPr>
          <w:rFonts w:hAnsi="Times New Roman"/>
          <w:b/>
          <w:caps w:val="0"/>
          <w:color w:val="000000"/>
          <w:sz w:val="24"/>
          <w:szCs w:val="24"/>
          <w:lang w:val="en-US" w:eastAsia="zh-CN"/>
        </w:rPr>
      </w:pPr>
      <w:r w:rsidRPr="00B544D1">
        <w:rPr>
          <w:rFonts w:hAnsi="Times New Roman"/>
          <w:caps w:val="0"/>
          <w:color w:val="000000"/>
          <w:sz w:val="24"/>
          <w:szCs w:val="24"/>
        </w:rPr>
        <w:fldChar w:fldCharType="begin"/>
      </w:r>
      <w:r w:rsidRPr="00B544D1">
        <w:rPr>
          <w:rStyle w:val="a4"/>
          <w:rFonts w:hAnsi="Times New Roman"/>
          <w:caps w:val="0"/>
          <w:color w:val="000000"/>
          <w:sz w:val="24"/>
          <w:szCs w:val="24"/>
          <w:u w:val="none"/>
        </w:rPr>
        <w:instrText xml:space="preserve"> </w:instrText>
      </w:r>
      <w:r w:rsidRPr="00B544D1">
        <w:rPr>
          <w:rFonts w:hAnsi="Times New Roman"/>
          <w:caps w:val="0"/>
          <w:color w:val="000000"/>
          <w:sz w:val="24"/>
          <w:szCs w:val="24"/>
        </w:rPr>
        <w:instrText>HYPERLINK \l "_Toc280797198"</w:instrText>
      </w:r>
      <w:r w:rsidRPr="00B544D1">
        <w:rPr>
          <w:rStyle w:val="a4"/>
          <w:rFonts w:hAnsi="Times New Roman"/>
          <w:caps w:val="0"/>
          <w:color w:val="000000"/>
          <w:sz w:val="24"/>
          <w:szCs w:val="24"/>
          <w:u w:val="none"/>
        </w:rPr>
        <w:instrText xml:space="preserve"> </w:instrText>
      </w:r>
      <w:r w:rsidRPr="00B544D1">
        <w:rPr>
          <w:rFonts w:hAnsi="Times New Roman"/>
          <w:caps w:val="0"/>
          <w:color w:val="000000"/>
          <w:sz w:val="24"/>
          <w:szCs w:val="24"/>
        </w:rPr>
        <w:fldChar w:fldCharType="separate"/>
      </w:r>
      <w:r w:rsidRPr="00B544D1">
        <w:rPr>
          <w:rFonts w:hAnsi="Times New Roman"/>
          <w:b/>
          <w:caps w:val="0"/>
          <w:color w:val="000000"/>
          <w:sz w:val="24"/>
          <w:szCs w:val="24"/>
        </w:rPr>
        <w:t xml:space="preserve">Chapter Three </w:t>
      </w:r>
      <w:r w:rsidRPr="00B544D1">
        <w:rPr>
          <w:rFonts w:hAnsi="Times New Roman"/>
          <w:b/>
          <w:caps w:val="0"/>
          <w:color w:val="000000"/>
          <w:sz w:val="24"/>
          <w:szCs w:val="24"/>
          <w:lang w:val="en-US" w:eastAsia="zh-CN"/>
        </w:rPr>
        <w:t xml:space="preserve"> r</w:t>
      </w:r>
      <w:r w:rsidRPr="00B544D1">
        <w:rPr>
          <w:rFonts w:hAnsi="Times New Roman"/>
          <w:b/>
          <w:caps w:val="0"/>
          <w:color w:val="000000"/>
          <w:sz w:val="24"/>
          <w:szCs w:val="24"/>
        </w:rPr>
        <w:t xml:space="preserve">ealistic basis to enhance resilience of </w:t>
      </w:r>
      <w:r w:rsidRPr="00B544D1">
        <w:rPr>
          <w:rFonts w:hAnsi="Times New Roman"/>
          <w:b/>
          <w:caps w:val="0"/>
          <w:color w:val="000000"/>
          <w:sz w:val="24"/>
          <w:szCs w:val="24"/>
          <w:lang w:val="en-US" w:eastAsia="zh-CN"/>
        </w:rPr>
        <w:t>vulnerable groups</w:t>
      </w:r>
      <w:r w:rsidRPr="00B544D1">
        <w:rPr>
          <w:rFonts w:hAnsi="Times New Roman"/>
          <w:b/>
          <w:caps w:val="0"/>
          <w:color w:val="000000"/>
          <w:sz w:val="24"/>
          <w:szCs w:val="24"/>
        </w:rPr>
        <w:t xml:space="preserve"> </w:t>
      </w:r>
      <w:r w:rsidRPr="00B544D1">
        <w:rPr>
          <w:rFonts w:hAnsi="Times New Roman"/>
          <w:b/>
          <w:caps w:val="0"/>
          <w:color w:val="000000"/>
          <w:sz w:val="24"/>
          <w:szCs w:val="24"/>
          <w:lang w:val="en-US" w:eastAsia="zh-CN"/>
        </w:rPr>
        <w:t xml:space="preserve"> </w:t>
      </w:r>
    </w:p>
    <w:p w14:paraId="08BB79E2" w14:textId="77777777" w:rsidR="00B14619" w:rsidRPr="00B544D1" w:rsidRDefault="00B14619">
      <w:pPr>
        <w:pStyle w:val="12"/>
        <w:spacing w:line="460" w:lineRule="exact"/>
        <w:rPr>
          <w:rFonts w:eastAsia="宋体" w:hAnsi="Times New Roman"/>
          <w:bCs w:val="0"/>
          <w:caps w:val="0"/>
          <w:color w:val="000000"/>
          <w:sz w:val="24"/>
          <w:szCs w:val="24"/>
        </w:rPr>
      </w:pPr>
      <w:r w:rsidRPr="00B544D1">
        <w:rPr>
          <w:rFonts w:hAnsi="Times New Roman"/>
          <w:b/>
          <w:caps w:val="0"/>
          <w:color w:val="000000"/>
          <w:sz w:val="24"/>
          <w:szCs w:val="24"/>
          <w:lang w:val="en-US" w:eastAsia="zh-CN"/>
        </w:rPr>
        <w:t xml:space="preserve">               </w:t>
      </w:r>
      <w:r w:rsidRPr="00B544D1">
        <w:rPr>
          <w:rFonts w:hAnsi="Times New Roman"/>
          <w:b/>
          <w:caps w:val="0"/>
          <w:color w:val="000000"/>
          <w:sz w:val="24"/>
          <w:szCs w:val="24"/>
        </w:rPr>
        <w:t>with online interaction</w:t>
      </w:r>
      <w:r w:rsidRPr="00B544D1">
        <w:rPr>
          <w:rFonts w:hAnsi="Times New Roman"/>
          <w:caps w:val="0"/>
          <w:color w:val="000000"/>
          <w:sz w:val="24"/>
          <w:szCs w:val="24"/>
        </w:rPr>
        <w:tab/>
      </w:r>
      <w:r w:rsidRPr="00B544D1">
        <w:rPr>
          <w:rFonts w:hAnsi="Times New Roman"/>
          <w:caps w:val="0"/>
          <w:color w:val="000000"/>
          <w:sz w:val="24"/>
          <w:szCs w:val="24"/>
        </w:rPr>
        <w:fldChar w:fldCharType="end"/>
      </w:r>
      <w:r w:rsidR="00E651C3">
        <w:rPr>
          <w:rFonts w:hAnsi="Times New Roman" w:hint="eastAsia"/>
          <w:caps w:val="0"/>
          <w:color w:val="000000"/>
          <w:sz w:val="24"/>
          <w:szCs w:val="24"/>
          <w:lang w:eastAsia="zh-CN"/>
        </w:rPr>
        <w:t>2</w:t>
      </w:r>
    </w:p>
    <w:p w14:paraId="1B3F78F1" w14:textId="77777777" w:rsidR="00B14619" w:rsidRPr="00B544D1" w:rsidRDefault="00B14619">
      <w:pPr>
        <w:pStyle w:val="22"/>
        <w:tabs>
          <w:tab w:val="right" w:leader="dot" w:pos="8494"/>
        </w:tabs>
        <w:snapToGrid w:val="0"/>
        <w:spacing w:line="460" w:lineRule="exact"/>
        <w:rPr>
          <w:smallCaps w:val="0"/>
          <w:color w:val="000000"/>
          <w:sz w:val="24"/>
          <w:szCs w:val="24"/>
        </w:rPr>
      </w:pPr>
      <w:hyperlink w:anchor="_Toc280797197" w:history="1">
        <w:r w:rsidRPr="00B544D1">
          <w:rPr>
            <w:rStyle w:val="a4"/>
            <w:rFonts w:eastAsia="宋体" w:hAnsi="宋体"/>
            <w:smallCaps w:val="0"/>
            <w:color w:val="000000"/>
            <w:sz w:val="24"/>
            <w:szCs w:val="24"/>
            <w:u w:val="none"/>
          </w:rPr>
          <w:t>一、</w:t>
        </w:r>
        <w:r w:rsidRPr="00B544D1">
          <w:rPr>
            <w:rStyle w:val="a4"/>
            <w:smallCaps w:val="0"/>
            <w:color w:val="000000"/>
            <w:sz w:val="24"/>
            <w:szCs w:val="24"/>
            <w:u w:val="none"/>
          </w:rPr>
          <w:t>R</w:t>
        </w:r>
        <w:r w:rsidRPr="00B544D1">
          <w:rPr>
            <w:rStyle w:val="a4"/>
            <w:smallCaps w:val="0"/>
            <w:color w:val="000000"/>
            <w:sz w:val="24"/>
            <w:szCs w:val="24"/>
            <w:u w:val="none"/>
            <w:lang w:eastAsia="zh-Hans"/>
          </w:rPr>
          <w:t xml:space="preserve">esilience Situation of </w:t>
        </w:r>
        <w:r w:rsidRPr="00B544D1">
          <w:rPr>
            <w:rStyle w:val="a4"/>
            <w:rFonts w:eastAsia="宋体"/>
            <w:smallCaps w:val="0"/>
            <w:color w:val="000000"/>
            <w:sz w:val="24"/>
            <w:szCs w:val="24"/>
            <w:u w:val="none"/>
          </w:rPr>
          <w:t xml:space="preserve">Vulnerable groups </w:t>
        </w:r>
        <w:r w:rsidRPr="00B544D1">
          <w:rPr>
            <w:smallCaps w:val="0"/>
            <w:color w:val="000000"/>
            <w:sz w:val="24"/>
            <w:szCs w:val="24"/>
          </w:rPr>
          <w:tab/>
        </w:r>
      </w:hyperlink>
      <w:r w:rsidR="00E651C3" w:rsidRPr="00876CDF">
        <w:rPr>
          <w:rFonts w:ascii="等线" w:eastAsia="等线" w:hAnsi="等线" w:hint="eastAsia"/>
          <w:smallCaps w:val="0"/>
          <w:color w:val="000000"/>
          <w:sz w:val="24"/>
          <w:szCs w:val="24"/>
          <w:lang w:eastAsia="zh-CN"/>
        </w:rPr>
        <w:t>2</w:t>
      </w:r>
    </w:p>
    <w:p w14:paraId="6D0F84F9" w14:textId="77777777" w:rsidR="00B14619" w:rsidRPr="00B544D1" w:rsidRDefault="00B14619">
      <w:pPr>
        <w:pStyle w:val="32"/>
        <w:spacing w:line="460" w:lineRule="exact"/>
        <w:rPr>
          <w:sz w:val="24"/>
          <w:szCs w:val="24"/>
        </w:rPr>
      </w:pPr>
      <w:hyperlink w:anchor="_Toc280797190" w:history="1">
        <w:r w:rsidRPr="00B544D1">
          <w:rPr>
            <w:rStyle w:val="a4"/>
            <w:color w:val="000000"/>
            <w:sz w:val="24"/>
            <w:szCs w:val="24"/>
            <w:u w:val="none"/>
            <w:lang w:eastAsia="zh-CN"/>
          </w:rPr>
          <w:t>（一）</w:t>
        </w:r>
        <w:r w:rsidRPr="00B544D1">
          <w:rPr>
            <w:rStyle w:val="a4"/>
            <w:color w:val="000000"/>
            <w:sz w:val="24"/>
            <w:szCs w:val="24"/>
            <w:u w:val="none"/>
            <w:lang w:eastAsia="zh-Hans"/>
          </w:rPr>
          <w:t>Plight of gay wives</w:t>
        </w:r>
        <w:r w:rsidRPr="00B544D1">
          <w:rPr>
            <w:sz w:val="24"/>
            <w:szCs w:val="24"/>
          </w:rPr>
          <w:tab/>
        </w:r>
      </w:hyperlink>
      <w:r w:rsidR="00E651C3">
        <w:rPr>
          <w:rFonts w:hint="eastAsia"/>
          <w:sz w:val="24"/>
          <w:szCs w:val="24"/>
          <w:lang w:eastAsia="zh-CN"/>
        </w:rPr>
        <w:t>2</w:t>
      </w:r>
    </w:p>
    <w:p w14:paraId="076D32FB" w14:textId="77777777" w:rsidR="00B14619" w:rsidRPr="00B544D1" w:rsidRDefault="00B14619">
      <w:pPr>
        <w:pStyle w:val="32"/>
        <w:spacing w:line="460" w:lineRule="exact"/>
        <w:rPr>
          <w:sz w:val="24"/>
          <w:szCs w:val="24"/>
        </w:rPr>
      </w:pPr>
      <w:hyperlink w:anchor="_Toc280797191" w:history="1">
        <w:r w:rsidRPr="00B544D1">
          <w:rPr>
            <w:rStyle w:val="a4"/>
            <w:color w:val="000000"/>
            <w:sz w:val="24"/>
            <w:szCs w:val="24"/>
            <w:u w:val="none"/>
            <w:lang w:eastAsia="zh-CN"/>
          </w:rPr>
          <w:t>（二）</w:t>
        </w:r>
        <w:r w:rsidRPr="00B544D1">
          <w:rPr>
            <w:rStyle w:val="a4"/>
            <w:color w:val="000000"/>
            <w:sz w:val="24"/>
            <w:szCs w:val="24"/>
            <w:u w:val="none"/>
            <w:lang w:eastAsia="zh-Hans"/>
          </w:rPr>
          <w:t>Risk Factors</w:t>
        </w:r>
        <w:r w:rsidRPr="00B544D1">
          <w:rPr>
            <w:sz w:val="24"/>
            <w:szCs w:val="24"/>
          </w:rPr>
          <w:tab/>
        </w:r>
      </w:hyperlink>
      <w:r w:rsidR="00E651C3">
        <w:rPr>
          <w:rFonts w:hint="eastAsia"/>
          <w:sz w:val="24"/>
          <w:szCs w:val="24"/>
          <w:lang w:eastAsia="zh-CN"/>
        </w:rPr>
        <w:t>2</w:t>
      </w:r>
    </w:p>
    <w:p w14:paraId="034977AB" w14:textId="77777777" w:rsidR="00B14619" w:rsidRPr="00B544D1" w:rsidRDefault="00B14619">
      <w:pPr>
        <w:pStyle w:val="32"/>
        <w:spacing w:line="460" w:lineRule="exact"/>
        <w:rPr>
          <w:sz w:val="24"/>
          <w:szCs w:val="24"/>
        </w:rPr>
      </w:pPr>
      <w:hyperlink w:anchor="_Toc280797191" w:history="1">
        <w:r w:rsidRPr="00B544D1">
          <w:rPr>
            <w:rStyle w:val="a4"/>
            <w:color w:val="000000"/>
            <w:sz w:val="24"/>
            <w:szCs w:val="24"/>
            <w:u w:val="none"/>
            <w:lang w:eastAsia="zh-CN"/>
          </w:rPr>
          <w:t>（三）</w:t>
        </w:r>
        <w:r w:rsidRPr="00B544D1">
          <w:rPr>
            <w:rStyle w:val="a4"/>
            <w:color w:val="000000"/>
            <w:sz w:val="24"/>
            <w:szCs w:val="24"/>
            <w:u w:val="none"/>
            <w:lang w:val="en-US" w:eastAsia="zh-CN"/>
          </w:rPr>
          <w:t>Internal connection between online interaction and resilience</w:t>
        </w:r>
        <w:r w:rsidRPr="00B544D1">
          <w:rPr>
            <w:sz w:val="24"/>
            <w:szCs w:val="24"/>
          </w:rPr>
          <w:tab/>
        </w:r>
      </w:hyperlink>
      <w:r w:rsidR="00E651C3">
        <w:rPr>
          <w:rFonts w:hint="eastAsia"/>
          <w:sz w:val="24"/>
          <w:szCs w:val="24"/>
          <w:lang w:eastAsia="zh-CN"/>
        </w:rPr>
        <w:t>2</w:t>
      </w:r>
    </w:p>
    <w:p w14:paraId="34807C3E" w14:textId="77777777" w:rsidR="00B14619" w:rsidRPr="00B544D1" w:rsidRDefault="00B14619">
      <w:pPr>
        <w:pStyle w:val="32"/>
        <w:spacing w:line="460" w:lineRule="exact"/>
        <w:ind w:left="0" w:firstLineChars="98" w:firstLine="244"/>
        <w:rPr>
          <w:rStyle w:val="a4"/>
          <w:color w:val="000000"/>
          <w:sz w:val="24"/>
          <w:szCs w:val="24"/>
          <w:u w:val="none"/>
        </w:rPr>
      </w:pPr>
      <w:r w:rsidRPr="00B544D1">
        <w:rPr>
          <w:rStyle w:val="a4"/>
          <w:color w:val="000000"/>
          <w:sz w:val="24"/>
          <w:szCs w:val="24"/>
          <w:u w:val="none"/>
          <w:lang w:val="en-US" w:eastAsia="zh-CN"/>
        </w:rPr>
        <w:t xml:space="preserve">   </w:t>
      </w:r>
      <w:r w:rsidRPr="00B544D1">
        <w:rPr>
          <w:rStyle w:val="a4"/>
          <w:color w:val="000000"/>
          <w:sz w:val="24"/>
          <w:szCs w:val="24"/>
          <w:u w:val="none"/>
        </w:rPr>
        <w:t>…</w:t>
      </w:r>
    </w:p>
    <w:p w14:paraId="402B14F1" w14:textId="77777777" w:rsidR="00B14619" w:rsidRPr="00E651C3" w:rsidRDefault="00B14619">
      <w:pPr>
        <w:pStyle w:val="22"/>
        <w:tabs>
          <w:tab w:val="right" w:leader="dot" w:pos="8494"/>
        </w:tabs>
        <w:snapToGrid w:val="0"/>
        <w:spacing w:line="460" w:lineRule="exact"/>
        <w:rPr>
          <w:rFonts w:eastAsia="宋体"/>
          <w:iCs/>
          <w:smallCaps w:val="0"/>
          <w:color w:val="000000"/>
          <w:sz w:val="24"/>
          <w:szCs w:val="24"/>
          <w:lang w:val="en-US" w:eastAsia="zh-CN"/>
        </w:rPr>
      </w:pPr>
      <w:hyperlink w:anchor="_Toc280797197" w:history="1">
        <w:r w:rsidRPr="00B544D1">
          <w:rPr>
            <w:rStyle w:val="a4"/>
            <w:rFonts w:eastAsia="宋体" w:hAnsi="宋体"/>
            <w:smallCaps w:val="0"/>
            <w:color w:val="000000"/>
            <w:sz w:val="24"/>
            <w:szCs w:val="24"/>
            <w:u w:val="none"/>
          </w:rPr>
          <w:t>四、</w:t>
        </w:r>
        <w:r w:rsidRPr="00B544D1">
          <w:rPr>
            <w:rStyle w:val="a4"/>
            <w:rFonts w:eastAsia="宋体"/>
            <w:smallCaps w:val="0"/>
            <w:color w:val="000000"/>
            <w:sz w:val="24"/>
            <w:szCs w:val="24"/>
            <w:u w:val="none"/>
          </w:rPr>
          <w:t>Brief summary</w:t>
        </w:r>
        <w:r w:rsidRPr="00B544D1">
          <w:rPr>
            <w:smallCaps w:val="0"/>
            <w:color w:val="000000"/>
            <w:sz w:val="24"/>
            <w:szCs w:val="24"/>
          </w:rPr>
          <w:tab/>
        </w:r>
      </w:hyperlink>
      <w:r w:rsidR="00E651C3" w:rsidRPr="00E651C3">
        <w:rPr>
          <w:rFonts w:eastAsia="宋体" w:hint="eastAsia"/>
          <w:iCs/>
          <w:smallCaps w:val="0"/>
          <w:color w:val="000000"/>
          <w:sz w:val="24"/>
          <w:szCs w:val="24"/>
          <w:lang w:val="en-US" w:eastAsia="zh-CN"/>
        </w:rPr>
        <w:t>3</w:t>
      </w:r>
    </w:p>
    <w:p w14:paraId="4FCF37CB" w14:textId="77777777" w:rsidR="00B14619" w:rsidRPr="00B544D1" w:rsidRDefault="00B14619">
      <w:pPr>
        <w:spacing w:line="460" w:lineRule="exact"/>
        <w:rPr>
          <w:color w:val="000000"/>
          <w:sz w:val="24"/>
          <w:szCs w:val="24"/>
        </w:rPr>
      </w:pPr>
      <w:r w:rsidRPr="00B544D1">
        <w:rPr>
          <w:rStyle w:val="a4"/>
          <w:color w:val="000000"/>
          <w:sz w:val="24"/>
          <w:szCs w:val="24"/>
          <w:u w:val="none"/>
        </w:rPr>
        <w:t xml:space="preserve">  …</w:t>
      </w:r>
    </w:p>
    <w:p w14:paraId="5B9C4335" w14:textId="77777777" w:rsidR="00B14619" w:rsidRPr="00B544D1" w:rsidRDefault="00B14619">
      <w:pPr>
        <w:pStyle w:val="12"/>
        <w:spacing w:line="460" w:lineRule="exact"/>
        <w:rPr>
          <w:rFonts w:eastAsia="宋体" w:hAnsi="Times New Roman"/>
          <w:caps w:val="0"/>
          <w:color w:val="000000"/>
          <w:sz w:val="24"/>
          <w:szCs w:val="24"/>
        </w:rPr>
      </w:pPr>
      <w:hyperlink w:anchor="_Toc280797202" w:history="1">
        <w:r w:rsidRPr="00B544D1">
          <w:rPr>
            <w:rStyle w:val="a4"/>
            <w:rFonts w:eastAsia="EU-HZ" w:hAnsi="Times New Roman"/>
            <w:b/>
            <w:bCs w:val="0"/>
            <w:caps w:val="0"/>
            <w:color w:val="000000"/>
            <w:sz w:val="24"/>
            <w:szCs w:val="24"/>
            <w:u w:val="none"/>
          </w:rPr>
          <w:t>Conclusion</w:t>
        </w:r>
        <w:r w:rsidRPr="00B544D1">
          <w:rPr>
            <w:rStyle w:val="a4"/>
            <w:rFonts w:eastAsia="EU-HZ" w:hAnsi="Times New Roman"/>
            <w:b/>
            <w:bCs w:val="0"/>
            <w:caps w:val="0"/>
            <w:color w:val="000000"/>
            <w:sz w:val="24"/>
            <w:szCs w:val="24"/>
            <w:u w:val="none"/>
            <w:lang w:val="en-US" w:eastAsia="zh-CN"/>
          </w:rPr>
          <w:t>s</w:t>
        </w:r>
        <w:r w:rsidRPr="00B544D1">
          <w:rPr>
            <w:rFonts w:hAnsi="Times New Roman"/>
            <w:caps w:val="0"/>
            <w:color w:val="000000"/>
            <w:sz w:val="24"/>
            <w:szCs w:val="24"/>
          </w:rPr>
          <w:tab/>
        </w:r>
      </w:hyperlink>
      <w:r w:rsidR="00E651C3">
        <w:rPr>
          <w:rFonts w:hAnsi="Times New Roman" w:hint="eastAsia"/>
          <w:caps w:val="0"/>
          <w:color w:val="000000"/>
          <w:sz w:val="24"/>
          <w:szCs w:val="24"/>
          <w:lang w:eastAsia="zh-CN"/>
        </w:rPr>
        <w:t>4</w:t>
      </w:r>
    </w:p>
    <w:p w14:paraId="14CB27A4" w14:textId="77777777" w:rsidR="00B14619" w:rsidRPr="00B544D1" w:rsidRDefault="00B14619">
      <w:pPr>
        <w:pStyle w:val="12"/>
        <w:spacing w:line="460" w:lineRule="exact"/>
        <w:rPr>
          <w:rFonts w:eastAsia="宋体" w:hAnsi="Times New Roman"/>
          <w:caps w:val="0"/>
          <w:color w:val="000000"/>
          <w:sz w:val="24"/>
          <w:szCs w:val="24"/>
        </w:rPr>
      </w:pPr>
      <w:hyperlink w:anchor="_Toc280797203" w:history="1">
        <w:r w:rsidRPr="00B544D1">
          <w:rPr>
            <w:rStyle w:val="a4"/>
            <w:rFonts w:eastAsia="EU-HZ" w:hAnsi="Times New Roman"/>
            <w:b/>
            <w:bCs w:val="0"/>
            <w:caps w:val="0"/>
            <w:color w:val="000000"/>
            <w:sz w:val="24"/>
            <w:szCs w:val="24"/>
            <w:u w:val="none"/>
          </w:rPr>
          <w:t>References</w:t>
        </w:r>
        <w:r w:rsidRPr="00B544D1">
          <w:rPr>
            <w:rFonts w:hAnsi="Times New Roman"/>
            <w:caps w:val="0"/>
            <w:color w:val="000000"/>
            <w:sz w:val="24"/>
            <w:szCs w:val="24"/>
          </w:rPr>
          <w:tab/>
        </w:r>
      </w:hyperlink>
      <w:r w:rsidR="00E651C3">
        <w:rPr>
          <w:rFonts w:hAnsi="Times New Roman" w:hint="eastAsia"/>
          <w:caps w:val="0"/>
          <w:color w:val="000000"/>
          <w:sz w:val="24"/>
          <w:szCs w:val="24"/>
          <w:lang w:eastAsia="zh-CN"/>
        </w:rPr>
        <w:t>5</w:t>
      </w:r>
    </w:p>
    <w:p w14:paraId="50BC7AD2" w14:textId="77777777" w:rsidR="00B14619" w:rsidRPr="00B544D1" w:rsidRDefault="009F4A47">
      <w:pPr>
        <w:pStyle w:val="12"/>
        <w:spacing w:line="460" w:lineRule="exact"/>
        <w:rPr>
          <w:rFonts w:eastAsia="宋体" w:hAnsi="Times New Roman"/>
          <w:caps w:val="0"/>
          <w:color w:val="000000"/>
          <w:sz w:val="24"/>
          <w:szCs w:val="24"/>
        </w:rPr>
      </w:pPr>
      <w:r w:rsidRPr="00B544D1">
        <w:rPr>
          <w:rStyle w:val="a4"/>
          <w:rFonts w:eastAsia="EU-HZ" w:hAnsi="Times New Roman"/>
          <w:b/>
          <w:bCs w:val="0"/>
          <w:caps w:val="0"/>
          <w:color w:val="000000"/>
          <w:sz w:val="24"/>
          <w:szCs w:val="24"/>
          <w:u w:val="none"/>
          <w:lang w:val="en-US" w:eastAsia="zh-CN"/>
        </w:rPr>
        <w:t>Innovative achievements for Ph.D</w:t>
      </w:r>
      <w:r w:rsidRPr="00B544D1">
        <w:rPr>
          <w:rFonts w:hAnsi="Times New Roman"/>
          <w:caps w:val="0"/>
          <w:color w:val="000000"/>
          <w:sz w:val="24"/>
          <w:szCs w:val="24"/>
        </w:rPr>
        <w:t xml:space="preserve"> </w:t>
      </w:r>
      <w:hyperlink w:anchor="_Toc280797204" w:history="1">
        <w:r w:rsidR="00B14619" w:rsidRPr="00B544D1">
          <w:rPr>
            <w:rFonts w:hAnsi="Times New Roman"/>
            <w:caps w:val="0"/>
            <w:color w:val="000000"/>
            <w:sz w:val="24"/>
            <w:szCs w:val="24"/>
          </w:rPr>
          <w:tab/>
        </w:r>
      </w:hyperlink>
      <w:r w:rsidR="00B14619" w:rsidRPr="00B544D1">
        <w:rPr>
          <w:rFonts w:hAnsi="Times New Roman"/>
          <w:caps w:val="0"/>
          <w:color w:val="000000"/>
          <w:sz w:val="24"/>
          <w:szCs w:val="24"/>
        </w:rPr>
        <w:t>6</w:t>
      </w:r>
    </w:p>
    <w:p w14:paraId="69C0A5A0" w14:textId="77777777" w:rsidR="00B14619" w:rsidRPr="00B544D1" w:rsidRDefault="00B14619">
      <w:pPr>
        <w:pStyle w:val="12"/>
        <w:spacing w:line="460" w:lineRule="exact"/>
        <w:rPr>
          <w:rFonts w:eastAsia="宋体" w:hAnsi="Times New Roman"/>
          <w:caps w:val="0"/>
          <w:color w:val="000000"/>
          <w:sz w:val="24"/>
          <w:szCs w:val="24"/>
        </w:rPr>
      </w:pPr>
      <w:r w:rsidRPr="00B544D1">
        <w:rPr>
          <w:rFonts w:eastAsia="EU-HZ" w:hAnsi="Times New Roman"/>
          <w:b/>
          <w:bCs w:val="0"/>
          <w:caps w:val="0"/>
          <w:color w:val="000000"/>
          <w:sz w:val="24"/>
          <w:szCs w:val="24"/>
        </w:rPr>
        <w:t>S</w:t>
      </w:r>
      <w:r w:rsidRPr="00B544D1">
        <w:rPr>
          <w:rFonts w:eastAsia="EU-HZ" w:hAnsi="Times New Roman"/>
          <w:b/>
          <w:bCs w:val="0"/>
          <w:caps w:val="0"/>
          <w:color w:val="000000"/>
          <w:sz w:val="24"/>
          <w:szCs w:val="24"/>
          <w:lang w:val="en-US" w:eastAsia="zh-Hans"/>
        </w:rPr>
        <w:t>ta</w:t>
      </w:r>
      <w:r w:rsidRPr="00B544D1">
        <w:rPr>
          <w:rFonts w:eastAsia="EU-HZ" w:hAnsi="Times New Roman"/>
          <w:b/>
          <w:bCs w:val="0"/>
          <w:caps w:val="0"/>
          <w:color w:val="000000"/>
          <w:sz w:val="24"/>
          <w:szCs w:val="24"/>
          <w:lang w:eastAsia="zh-Hans"/>
        </w:rPr>
        <w:t>te</w:t>
      </w:r>
      <w:r w:rsidRPr="00B544D1">
        <w:rPr>
          <w:rFonts w:eastAsia="EU-HZ" w:hAnsi="Times New Roman"/>
          <w:b/>
          <w:bCs w:val="0"/>
          <w:caps w:val="0"/>
          <w:color w:val="000000"/>
          <w:sz w:val="24"/>
          <w:szCs w:val="24"/>
          <w:lang w:val="en-US" w:eastAsia="zh-CN"/>
        </w:rPr>
        <w:t>ment</w:t>
      </w:r>
      <w:r w:rsidRPr="00B544D1">
        <w:rPr>
          <w:rFonts w:eastAsia="EU-HZ" w:hAnsi="Times New Roman"/>
          <w:b/>
          <w:bCs w:val="0"/>
          <w:caps w:val="0"/>
          <w:color w:val="000000"/>
          <w:sz w:val="24"/>
          <w:szCs w:val="24"/>
          <w:lang w:eastAsia="zh-Hans"/>
        </w:rPr>
        <w:t xml:space="preserve"> of copyright</w:t>
      </w:r>
      <w:r w:rsidRPr="00B544D1">
        <w:rPr>
          <w:rFonts w:eastAsia="EU-HZ" w:hAnsi="Times New Roman"/>
          <w:b/>
          <w:bCs w:val="0"/>
          <w:caps w:val="0"/>
          <w:color w:val="000000"/>
          <w:sz w:val="24"/>
          <w:szCs w:val="24"/>
          <w:lang w:val="en-US" w:eastAsia="zh-CN"/>
        </w:rPr>
        <w:t xml:space="preserve"> and letter of authorization</w:t>
      </w:r>
      <w:hyperlink w:anchor="_Toc280797205" w:history="1">
        <w:r w:rsidRPr="00B544D1">
          <w:rPr>
            <w:rFonts w:hAnsi="Times New Roman"/>
            <w:caps w:val="0"/>
            <w:color w:val="000000"/>
            <w:sz w:val="24"/>
            <w:szCs w:val="24"/>
          </w:rPr>
          <w:tab/>
        </w:r>
      </w:hyperlink>
      <w:r w:rsidR="00E651C3">
        <w:rPr>
          <w:rFonts w:hAnsi="Times New Roman" w:hint="eastAsia"/>
          <w:caps w:val="0"/>
          <w:color w:val="000000"/>
          <w:sz w:val="24"/>
          <w:szCs w:val="24"/>
          <w:lang w:eastAsia="zh-CN"/>
        </w:rPr>
        <w:t>7</w:t>
      </w:r>
    </w:p>
    <w:p w14:paraId="1E9ED513" w14:textId="77777777" w:rsidR="00B14619" w:rsidRPr="00B544D1" w:rsidRDefault="00B14619">
      <w:pPr>
        <w:pStyle w:val="12"/>
        <w:spacing w:line="460" w:lineRule="exact"/>
        <w:rPr>
          <w:rFonts w:eastAsia="宋体" w:hAnsi="Times New Roman"/>
          <w:caps w:val="0"/>
          <w:color w:val="000000"/>
          <w:sz w:val="24"/>
          <w:szCs w:val="24"/>
        </w:rPr>
      </w:pPr>
      <w:hyperlink w:anchor="_Toc280797206" w:history="1">
        <w:r w:rsidRPr="00B544D1">
          <w:rPr>
            <w:rStyle w:val="a4"/>
            <w:rFonts w:eastAsia="EU-HZ" w:hAnsi="Times New Roman"/>
            <w:b/>
            <w:bCs w:val="0"/>
            <w:caps w:val="0"/>
            <w:color w:val="000000"/>
            <w:sz w:val="24"/>
            <w:szCs w:val="24"/>
            <w:u w:val="none"/>
          </w:rPr>
          <w:t>Acknowledgment</w:t>
        </w:r>
        <w:r w:rsidRPr="00B544D1">
          <w:rPr>
            <w:rStyle w:val="a4"/>
            <w:rFonts w:eastAsia="EU-HZ" w:hAnsi="Times New Roman"/>
            <w:b/>
            <w:bCs w:val="0"/>
            <w:caps w:val="0"/>
            <w:color w:val="000000"/>
            <w:sz w:val="24"/>
            <w:szCs w:val="24"/>
            <w:u w:val="none"/>
            <w:lang w:val="en-US" w:eastAsia="zh-CN"/>
          </w:rPr>
          <w:t>s</w:t>
        </w:r>
        <w:r w:rsidRPr="00B544D1">
          <w:rPr>
            <w:rFonts w:hAnsi="Times New Roman"/>
            <w:caps w:val="0"/>
            <w:color w:val="000000"/>
            <w:sz w:val="24"/>
            <w:szCs w:val="24"/>
          </w:rPr>
          <w:tab/>
        </w:r>
      </w:hyperlink>
      <w:r w:rsidR="00E651C3">
        <w:rPr>
          <w:rFonts w:hAnsi="Times New Roman" w:hint="eastAsia"/>
          <w:caps w:val="0"/>
          <w:color w:val="000000"/>
          <w:sz w:val="24"/>
          <w:szCs w:val="24"/>
          <w:lang w:eastAsia="zh-CN"/>
        </w:rPr>
        <w:t>8</w:t>
      </w:r>
    </w:p>
    <w:p w14:paraId="4E610D99" w14:textId="77777777" w:rsidR="00B14619" w:rsidRPr="00B544D1" w:rsidRDefault="00B14619">
      <w:pPr>
        <w:pStyle w:val="12"/>
        <w:spacing w:line="460" w:lineRule="exact"/>
        <w:rPr>
          <w:rFonts w:eastAsia="宋体" w:hAnsi="Times New Roman"/>
          <w:caps w:val="0"/>
          <w:color w:val="000000"/>
          <w:sz w:val="24"/>
          <w:szCs w:val="24"/>
        </w:rPr>
      </w:pPr>
      <w:hyperlink w:anchor="_Toc280797207" w:history="1">
        <w:r w:rsidRPr="00B544D1">
          <w:rPr>
            <w:rStyle w:val="a4"/>
            <w:rFonts w:eastAsia="EU-HZ" w:hAnsi="Times New Roman"/>
            <w:b/>
            <w:bCs w:val="0"/>
            <w:caps w:val="0"/>
            <w:color w:val="000000"/>
            <w:sz w:val="24"/>
            <w:szCs w:val="24"/>
            <w:u w:val="none"/>
          </w:rPr>
          <w:t>Resume</w:t>
        </w:r>
        <w:r w:rsidRPr="00B544D1">
          <w:rPr>
            <w:rFonts w:hAnsi="Times New Roman"/>
            <w:caps w:val="0"/>
            <w:color w:val="000000"/>
            <w:sz w:val="24"/>
            <w:szCs w:val="24"/>
          </w:rPr>
          <w:tab/>
        </w:r>
      </w:hyperlink>
      <w:r w:rsidR="00E651C3">
        <w:rPr>
          <w:rFonts w:hAnsi="Times New Roman" w:hint="eastAsia"/>
          <w:caps w:val="0"/>
          <w:color w:val="000000"/>
          <w:sz w:val="24"/>
          <w:szCs w:val="24"/>
          <w:lang w:eastAsia="zh-CN"/>
        </w:rPr>
        <w:t>9</w:t>
      </w:r>
    </w:p>
    <w:p w14:paraId="7C537C4C" w14:textId="77777777" w:rsidR="00152F98" w:rsidRDefault="00152F98" w:rsidP="00744DE6">
      <w:pPr>
        <w:pStyle w:val="1"/>
        <w:spacing w:beforeLines="0" w:before="391" w:afterLines="0" w:after="312"/>
        <w:rPr>
          <w:rFonts w:hint="eastAsia"/>
          <w:color w:val="000000"/>
          <w:lang w:val="en-US" w:eastAsia="zh-CN"/>
        </w:rPr>
      </w:pPr>
    </w:p>
    <w:p w14:paraId="29D46805" w14:textId="77777777" w:rsidR="00152F98" w:rsidRPr="00152F98" w:rsidRDefault="00152F98" w:rsidP="00152F98">
      <w:pPr>
        <w:sectPr w:rsidR="00152F98" w:rsidRPr="00152F98" w:rsidSect="00B544D1">
          <w:headerReference w:type="default" r:id="rId17"/>
          <w:footerReference w:type="even" r:id="rId18"/>
          <w:footerReference w:type="default" r:id="rId19"/>
          <w:headerReference w:type="first" r:id="rId20"/>
          <w:footerReference w:type="first" r:id="rId21"/>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pgNumType w:fmt="upperRoman"/>
          <w:cols w:space="720"/>
          <w:docGrid w:type="linesAndChars" w:linePitch="391" w:charSpace="1861"/>
        </w:sectPr>
      </w:pPr>
    </w:p>
    <w:p w14:paraId="54A75DC2" w14:textId="77777777" w:rsidR="00B14619" w:rsidRDefault="00B14619" w:rsidP="00744DE6">
      <w:pPr>
        <w:pStyle w:val="1"/>
        <w:spacing w:beforeLines="0" w:before="391" w:afterLines="0" w:after="312"/>
        <w:rPr>
          <w:rFonts w:hint="eastAsia"/>
          <w:color w:val="000000"/>
          <w:lang w:val="en-US" w:eastAsia="zh-CN"/>
        </w:rPr>
      </w:pPr>
      <w:r>
        <w:rPr>
          <w:rFonts w:hint="eastAsia"/>
          <w:color w:val="000000"/>
          <w:lang w:val="en-US" w:eastAsia="zh-CN"/>
        </w:rPr>
        <w:lastRenderedPageBreak/>
        <w:t>第</w:t>
      </w:r>
      <w:r>
        <w:rPr>
          <w:rFonts w:hint="eastAsia"/>
          <w:color w:val="000000"/>
          <w:lang w:val="en-US" w:eastAsia="zh-Hans"/>
        </w:rPr>
        <w:t>一</w:t>
      </w:r>
      <w:r>
        <w:rPr>
          <w:rFonts w:hint="eastAsia"/>
          <w:color w:val="000000"/>
          <w:lang w:val="en-US" w:eastAsia="zh-CN"/>
        </w:rPr>
        <w:t>章</w:t>
      </w:r>
      <w:r>
        <w:rPr>
          <w:rFonts w:hint="eastAsia"/>
          <w:color w:val="000000"/>
          <w:lang w:val="en-US" w:eastAsia="zh-CN"/>
        </w:rPr>
        <w:t xml:space="preserve">  </w:t>
      </w:r>
      <w:r>
        <w:rPr>
          <w:rFonts w:hint="eastAsia"/>
          <w:color w:val="000000"/>
          <w:lang w:val="en-US" w:eastAsia="zh-CN"/>
        </w:rPr>
        <w:t>绪</w:t>
      </w:r>
      <w:r>
        <w:rPr>
          <w:rFonts w:hint="eastAsia"/>
          <w:color w:val="000000"/>
          <w:lang w:val="en-US" w:eastAsia="zh-CN"/>
        </w:rPr>
        <w:t xml:space="preserve">  </w:t>
      </w:r>
      <w:r>
        <w:rPr>
          <w:rFonts w:hint="eastAsia"/>
          <w:color w:val="000000"/>
          <w:lang w:val="en-US" w:eastAsia="zh-CN"/>
        </w:rPr>
        <w:t>论</w:t>
      </w:r>
    </w:p>
    <w:p w14:paraId="33C4C26E" w14:textId="77777777" w:rsidR="00B14619" w:rsidRDefault="00B14619">
      <w:pPr>
        <w:pStyle w:val="2"/>
        <w:spacing w:beforeLines="0" w:before="10" w:afterLines="0" w:after="10" w:line="460" w:lineRule="exact"/>
        <w:rPr>
          <w:color w:val="000000"/>
          <w:szCs w:val="30"/>
          <w:lang w:val="en-US"/>
        </w:rPr>
      </w:pPr>
      <w:bookmarkStart w:id="18" w:name="_Toc77166478"/>
      <w:bookmarkStart w:id="19" w:name="_Toc77239680"/>
      <w:bookmarkStart w:id="20" w:name="_Toc77239775"/>
      <w:bookmarkStart w:id="21" w:name="_Toc77239802"/>
      <w:bookmarkStart w:id="22" w:name="_Toc77260837"/>
      <w:bookmarkStart w:id="23" w:name="_Toc77261019"/>
      <w:bookmarkStart w:id="24" w:name="_Toc77262187"/>
      <w:bookmarkStart w:id="25" w:name="_Toc88830381"/>
      <w:bookmarkStart w:id="26" w:name="_Toc88830494"/>
      <w:bookmarkStart w:id="27" w:name="_Toc225579642"/>
      <w:bookmarkStart w:id="28" w:name="_Toc250450166"/>
      <w:bookmarkStart w:id="29" w:name="_Toc280628507"/>
      <w:bookmarkStart w:id="30" w:name="_Toc280715541"/>
      <w:bookmarkStart w:id="31" w:name="_Toc280715686"/>
      <w:bookmarkStart w:id="32" w:name="_Toc280797188"/>
      <w:r>
        <w:rPr>
          <w:rFonts w:hint="eastAsia"/>
          <w:color w:val="000000"/>
          <w:szCs w:val="30"/>
          <w:lang w:val="en-US"/>
        </w:rPr>
        <w:t>一、</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eastAsia"/>
          <w:color w:val="000000"/>
          <w:szCs w:val="30"/>
          <w:lang w:val="en-US" w:eastAsia="zh-Hans"/>
        </w:rPr>
        <w:t>问题的提出</w:t>
      </w:r>
    </w:p>
    <w:p w14:paraId="1E63BF78" w14:textId="77777777" w:rsidR="00B14619" w:rsidRDefault="00B14619">
      <w:pPr>
        <w:pStyle w:val="3"/>
        <w:spacing w:beforeLines="0" w:before="10" w:afterLines="0" w:after="10" w:line="460" w:lineRule="exact"/>
        <w:rPr>
          <w:rFonts w:hint="eastAsia"/>
          <w:color w:val="000000"/>
          <w:lang w:val="en-US" w:eastAsia="zh-Hans"/>
        </w:rPr>
      </w:pPr>
      <w:r>
        <w:rPr>
          <w:rFonts w:hint="eastAsia"/>
          <w:color w:val="000000"/>
        </w:rPr>
        <w:t>（一）</w:t>
      </w:r>
      <w:r>
        <w:rPr>
          <w:rFonts w:hint="eastAsia"/>
          <w:color w:val="000000"/>
          <w:lang w:val="en-US" w:eastAsia="zh-Hans"/>
        </w:rPr>
        <w:t>课题来源</w:t>
      </w:r>
      <w:bookmarkStart w:id="33" w:name="_Toc77239682"/>
      <w:bookmarkStart w:id="34" w:name="_Toc77239777"/>
      <w:bookmarkStart w:id="35" w:name="_Toc77239804"/>
      <w:bookmarkStart w:id="36" w:name="_Toc77260839"/>
      <w:bookmarkStart w:id="37" w:name="_Toc77261021"/>
      <w:bookmarkStart w:id="38" w:name="_Toc77262189"/>
      <w:bookmarkStart w:id="39" w:name="_Toc88830382"/>
      <w:bookmarkStart w:id="40" w:name="_Toc88830495"/>
      <w:bookmarkStart w:id="41" w:name="_Toc225579643"/>
      <w:bookmarkStart w:id="42" w:name="_Toc250450167"/>
      <w:bookmarkStart w:id="43" w:name="_Toc280628508"/>
      <w:bookmarkStart w:id="44" w:name="_Toc280715542"/>
      <w:bookmarkStart w:id="45" w:name="_Toc280715687"/>
      <w:bookmarkStart w:id="46" w:name="_Toc280797189"/>
    </w:p>
    <w:p w14:paraId="73B51956" w14:textId="77777777" w:rsidR="00B14619" w:rsidRDefault="00B14619">
      <w:pPr>
        <w:pStyle w:val="3"/>
        <w:spacing w:beforeLines="0" w:before="195" w:afterLines="0" w:after="195" w:line="460" w:lineRule="exact"/>
        <w:ind w:firstLineChars="200" w:firstLine="498"/>
        <w:rPr>
          <w:rFonts w:hint="eastAsia"/>
          <w:color w:val="000000"/>
          <w:lang w:val="en-US"/>
        </w:rPr>
      </w:pPr>
      <w:r>
        <w:rPr>
          <w:rFonts w:eastAsia="宋体" w:hint="eastAsia"/>
          <w:color w:val="000000"/>
          <w:kern w:val="2"/>
          <w:sz w:val="24"/>
          <w:szCs w:val="24"/>
          <w:lang w:val="en-US"/>
        </w:rPr>
        <w:t>女性在社会生活和家庭生活中，长期处于弱势地位，主要表现为社会评价、职业发展、养育子女等方面</w:t>
      </w:r>
      <w:r>
        <w:rPr>
          <w:rFonts w:eastAsia="Times New Roman" w:hint="eastAsia"/>
          <w:color w:val="000000"/>
          <w:kern w:val="2"/>
          <w:sz w:val="24"/>
          <w:szCs w:val="24"/>
          <w:lang w:val="en-US"/>
        </w:rPr>
        <w:t>。</w:t>
      </w:r>
      <w:r>
        <w:rPr>
          <w:rFonts w:eastAsia="Times New Roman" w:hint="eastAsia"/>
          <w:color w:val="000000"/>
          <w:kern w:val="2"/>
          <w:sz w:val="21"/>
          <w:szCs w:val="20"/>
          <w:lang w:val="en-US"/>
        </w:rPr>
        <w:t xml:space="preserve"> </w:t>
      </w:r>
    </w:p>
    <w:p w14:paraId="0599E1AC" w14:textId="77777777" w:rsidR="00B14619" w:rsidRDefault="00B14619" w:rsidP="0034252A">
      <w:pPr>
        <w:pStyle w:val="3"/>
        <w:spacing w:beforeLines="0" w:before="10" w:afterLines="0" w:after="10" w:line="460" w:lineRule="exact"/>
        <w:rPr>
          <w:rFonts w:hint="eastAsia"/>
          <w:color w:val="000000"/>
          <w:sz w:val="24"/>
          <w:szCs w:val="24"/>
        </w:rPr>
      </w:pPr>
      <w:bookmarkStart w:id="47" w:name="_Toc77260840"/>
      <w:bookmarkStart w:id="48" w:name="_Toc77261022"/>
      <w:bookmarkStart w:id="49" w:name="_Toc77262190"/>
      <w:bookmarkStart w:id="50" w:name="_Toc88830383"/>
      <w:bookmarkStart w:id="51" w:name="_Toc88830496"/>
      <w:bookmarkStart w:id="52" w:name="_Toc225579644"/>
      <w:bookmarkStart w:id="53" w:name="_Toc250450168"/>
      <w:bookmarkStart w:id="54" w:name="_Toc280628509"/>
      <w:bookmarkStart w:id="55" w:name="_Toc280715543"/>
      <w:bookmarkStart w:id="56" w:name="_Toc280715688"/>
      <w:bookmarkStart w:id="57" w:name="_Toc280797190"/>
      <w:bookmarkStart w:id="58" w:name="_Toc280628510"/>
      <w:bookmarkStart w:id="59" w:name="_Toc280715544"/>
      <w:bookmarkStart w:id="60" w:name="_Toc280715689"/>
      <w:bookmarkStart w:id="61" w:name="_Toc280797191"/>
      <w:bookmarkEnd w:id="33"/>
      <w:bookmarkEnd w:id="34"/>
      <w:bookmarkEnd w:id="35"/>
      <w:bookmarkEnd w:id="36"/>
      <w:bookmarkEnd w:id="37"/>
      <w:bookmarkEnd w:id="38"/>
      <w:bookmarkEnd w:id="39"/>
      <w:bookmarkEnd w:id="40"/>
      <w:bookmarkEnd w:id="41"/>
      <w:bookmarkEnd w:id="42"/>
      <w:bookmarkEnd w:id="43"/>
      <w:bookmarkEnd w:id="44"/>
      <w:bookmarkEnd w:id="45"/>
      <w:bookmarkEnd w:id="46"/>
      <w:r>
        <w:rPr>
          <w:rFonts w:hint="eastAsia"/>
          <w:color w:val="000000"/>
        </w:rPr>
        <w:t>（二）</w:t>
      </w:r>
      <w:r>
        <w:rPr>
          <w:rFonts w:hint="eastAsia"/>
          <w:color w:val="000000"/>
          <w:lang w:val="en-US" w:eastAsia="zh-Hans"/>
        </w:rPr>
        <w:t>研究背景</w:t>
      </w:r>
      <w:bookmarkEnd w:id="47"/>
      <w:bookmarkEnd w:id="48"/>
      <w:bookmarkEnd w:id="49"/>
      <w:bookmarkEnd w:id="50"/>
      <w:bookmarkEnd w:id="51"/>
      <w:bookmarkEnd w:id="52"/>
      <w:bookmarkEnd w:id="53"/>
      <w:bookmarkEnd w:id="54"/>
      <w:bookmarkEnd w:id="55"/>
      <w:bookmarkEnd w:id="56"/>
      <w:bookmarkEnd w:id="57"/>
      <w:r>
        <w:rPr>
          <w:rFonts w:hint="eastAsia"/>
          <w:color w:val="000000"/>
          <w:sz w:val="24"/>
          <w:szCs w:val="24"/>
        </w:rPr>
        <w:t>伴随着社会文明的进展，支持女性弱势群体的组织和运动逐渐兴起，社会大众对于该群体的重视程度日渐提高。</w:t>
      </w:r>
      <w:r>
        <w:rPr>
          <w:rFonts w:ascii="宋体" w:hAnsi="宋体" w:hint="eastAsia"/>
          <w:color w:val="000000"/>
          <w:sz w:val="24"/>
          <w:szCs w:val="24"/>
        </w:rPr>
        <w:t>……</w:t>
      </w:r>
    </w:p>
    <w:p w14:paraId="7B732679" w14:textId="77777777" w:rsidR="00B14619" w:rsidRDefault="00B14619">
      <w:pPr>
        <w:pStyle w:val="3"/>
        <w:spacing w:beforeLines="0" w:before="0" w:afterLines="0" w:after="0" w:line="460" w:lineRule="exact"/>
        <w:ind w:firstLineChars="200" w:firstLine="498"/>
        <w:rPr>
          <w:rFonts w:eastAsia="宋体" w:hint="eastAsia"/>
          <w:color w:val="000000"/>
          <w:kern w:val="2"/>
          <w:sz w:val="24"/>
          <w:szCs w:val="24"/>
          <w:lang w:val="en-US" w:eastAsia="zh-Hans"/>
        </w:rPr>
      </w:pPr>
    </w:p>
    <w:p w14:paraId="0B97E97F" w14:textId="77777777" w:rsidR="00B14619" w:rsidRDefault="00B14619">
      <w:pPr>
        <w:pStyle w:val="af1"/>
        <w:adjustRightInd w:val="0"/>
        <w:snapToGrid w:val="0"/>
        <w:spacing w:line="460" w:lineRule="exact"/>
        <w:rPr>
          <w:rFonts w:ascii="宋体" w:hAnsi="宋体" w:hint="eastAsia"/>
          <w:color w:val="000000"/>
          <w:sz w:val="24"/>
          <w:szCs w:val="24"/>
        </w:rPr>
      </w:pPr>
      <w:r>
        <w:rPr>
          <w:rFonts w:ascii="宋体" w:hAnsi="宋体" w:hint="eastAsia"/>
          <w:color w:val="000000"/>
          <w:sz w:val="24"/>
          <w:szCs w:val="24"/>
        </w:rPr>
        <w:t>……</w:t>
      </w:r>
    </w:p>
    <w:p w14:paraId="5DE5523A" w14:textId="77777777" w:rsidR="00B14619" w:rsidRDefault="00B14619">
      <w:pPr>
        <w:pStyle w:val="3"/>
        <w:spacing w:beforeLines="0" w:before="10" w:afterLines="0" w:after="10" w:line="460" w:lineRule="exact"/>
        <w:rPr>
          <w:rFonts w:hint="eastAsia"/>
          <w:color w:val="000000"/>
          <w:sz w:val="30"/>
          <w:szCs w:val="30"/>
          <w:lang w:val="en-US" w:eastAsia="zh-Hans"/>
        </w:rPr>
      </w:pPr>
      <w:r>
        <w:rPr>
          <w:rFonts w:hint="eastAsia"/>
          <w:color w:val="000000"/>
          <w:sz w:val="30"/>
          <w:szCs w:val="30"/>
          <w:lang w:val="en-US" w:eastAsia="zh-Hans"/>
        </w:rPr>
        <w:t>二、研究的目的及意义</w:t>
      </w:r>
    </w:p>
    <w:bookmarkEnd w:id="58"/>
    <w:bookmarkEnd w:id="59"/>
    <w:bookmarkEnd w:id="60"/>
    <w:bookmarkEnd w:id="61"/>
    <w:p w14:paraId="4190518A" w14:textId="77777777" w:rsidR="00B14619" w:rsidRDefault="00B14619">
      <w:pPr>
        <w:pStyle w:val="af1"/>
        <w:adjustRightInd w:val="0"/>
        <w:snapToGrid w:val="0"/>
        <w:spacing w:line="460" w:lineRule="exact"/>
        <w:rPr>
          <w:rFonts w:hint="eastAsia"/>
          <w:color w:val="000000"/>
          <w:sz w:val="24"/>
          <w:szCs w:val="24"/>
          <w:lang w:eastAsia="zh-Hans"/>
        </w:rPr>
      </w:pPr>
      <w:r>
        <w:rPr>
          <w:rFonts w:hint="eastAsia"/>
          <w:color w:val="000000"/>
          <w:sz w:val="24"/>
          <w:szCs w:val="24"/>
        </w:rPr>
        <w:t>本研究以中国女性弱势群体作为研究对象，通过问卷、参与观察、访谈等多种研究手法深入女性弱势群体的生活世界，挖掘女性弱势群体的网络互动对于她们现实抗逆力水平的</w:t>
      </w:r>
      <w:r>
        <w:rPr>
          <w:rFonts w:hint="eastAsia"/>
          <w:color w:val="000000"/>
          <w:sz w:val="24"/>
          <w:szCs w:val="24"/>
          <w:lang w:eastAsia="zh-Hans"/>
        </w:rPr>
        <w:t>策略与方法。研究的子目标包括：</w:t>
      </w:r>
    </w:p>
    <w:p w14:paraId="5894E623" w14:textId="77777777" w:rsidR="00B14619" w:rsidRDefault="00B14619">
      <w:pPr>
        <w:pStyle w:val="af1"/>
        <w:numPr>
          <w:ilvl w:val="0"/>
          <w:numId w:val="1"/>
        </w:numPr>
        <w:adjustRightInd w:val="0"/>
        <w:snapToGrid w:val="0"/>
        <w:spacing w:line="460" w:lineRule="exact"/>
        <w:rPr>
          <w:rFonts w:hint="eastAsia"/>
          <w:color w:val="000000"/>
          <w:sz w:val="24"/>
          <w:szCs w:val="24"/>
        </w:rPr>
      </w:pPr>
      <w:r>
        <w:rPr>
          <w:rFonts w:hint="eastAsia"/>
          <w:color w:val="000000"/>
          <w:sz w:val="24"/>
          <w:szCs w:val="24"/>
          <w:lang w:eastAsia="zh-Hans"/>
        </w:rPr>
        <w:t>打破</w:t>
      </w:r>
      <w:r>
        <w:rPr>
          <w:rFonts w:hint="eastAsia"/>
          <w:color w:val="000000"/>
          <w:sz w:val="24"/>
          <w:szCs w:val="24"/>
        </w:rPr>
        <w:t>女性弱势群体</w:t>
      </w:r>
      <w:r>
        <w:rPr>
          <w:rFonts w:hint="eastAsia"/>
          <w:color w:val="000000"/>
          <w:sz w:val="24"/>
          <w:szCs w:val="24"/>
          <w:lang w:eastAsia="zh-Hans"/>
        </w:rPr>
        <w:t>研究的传统思路，从问题视角转向优势视角，将</w:t>
      </w:r>
      <w:r>
        <w:rPr>
          <w:rFonts w:hint="eastAsia"/>
          <w:color w:val="000000"/>
          <w:sz w:val="24"/>
          <w:szCs w:val="24"/>
        </w:rPr>
        <w:t>女性弱势群体</w:t>
      </w:r>
      <w:r>
        <w:rPr>
          <w:rFonts w:hint="eastAsia"/>
          <w:color w:val="000000"/>
          <w:sz w:val="24"/>
          <w:szCs w:val="24"/>
          <w:lang w:eastAsia="zh-Hans"/>
        </w:rPr>
        <w:t>研究与抗逆力研究相结合，关注</w:t>
      </w:r>
      <w:r>
        <w:rPr>
          <w:rFonts w:hint="eastAsia"/>
          <w:color w:val="000000"/>
          <w:sz w:val="24"/>
          <w:szCs w:val="24"/>
        </w:rPr>
        <w:t>女性弱势群体</w:t>
      </w:r>
      <w:r>
        <w:rPr>
          <w:rFonts w:hint="eastAsia"/>
          <w:color w:val="000000"/>
          <w:sz w:val="24"/>
          <w:szCs w:val="24"/>
          <w:lang w:eastAsia="zh-Hans"/>
        </w:rPr>
        <w:t>应对生活困境的主体性地位。</w:t>
      </w:r>
    </w:p>
    <w:p w14:paraId="634D9FBC" w14:textId="77777777" w:rsidR="00B14619" w:rsidRDefault="00B14619">
      <w:pPr>
        <w:pStyle w:val="af1"/>
        <w:numPr>
          <w:ilvl w:val="0"/>
          <w:numId w:val="1"/>
        </w:numPr>
        <w:adjustRightInd w:val="0"/>
        <w:snapToGrid w:val="0"/>
        <w:spacing w:line="460" w:lineRule="exact"/>
        <w:rPr>
          <w:rFonts w:hint="eastAsia"/>
          <w:color w:val="000000"/>
          <w:sz w:val="24"/>
          <w:szCs w:val="24"/>
        </w:rPr>
      </w:pPr>
      <w:r>
        <w:rPr>
          <w:rFonts w:ascii="宋体" w:hAnsi="宋体" w:hint="eastAsia"/>
          <w:color w:val="000000"/>
          <w:sz w:val="24"/>
          <w:szCs w:val="24"/>
        </w:rPr>
        <w:t>……</w:t>
      </w:r>
    </w:p>
    <w:p w14:paraId="33F5D307" w14:textId="77777777" w:rsidR="00B14619" w:rsidRDefault="00B14619">
      <w:pPr>
        <w:pStyle w:val="af1"/>
        <w:adjustRightInd w:val="0"/>
        <w:snapToGrid w:val="0"/>
        <w:spacing w:line="460" w:lineRule="exact"/>
        <w:ind w:firstLineChars="0" w:firstLine="0"/>
        <w:rPr>
          <w:rFonts w:hint="eastAsia"/>
          <w:color w:val="000000"/>
          <w:sz w:val="24"/>
          <w:szCs w:val="24"/>
        </w:rPr>
      </w:pPr>
      <w:r>
        <w:rPr>
          <w:rFonts w:ascii="宋体" w:hAnsi="宋体" w:hint="eastAsia"/>
          <w:color w:val="000000"/>
          <w:sz w:val="24"/>
          <w:szCs w:val="24"/>
        </w:rPr>
        <w:t xml:space="preserve">    ……</w:t>
      </w:r>
    </w:p>
    <w:p w14:paraId="78AD8450" w14:textId="77777777" w:rsidR="00B14619" w:rsidRDefault="00B14619">
      <w:pPr>
        <w:pStyle w:val="af1"/>
        <w:adjustRightInd w:val="0"/>
        <w:snapToGrid w:val="0"/>
        <w:spacing w:line="288" w:lineRule="auto"/>
        <w:ind w:firstLine="438"/>
        <w:rPr>
          <w:rFonts w:hint="eastAsia"/>
          <w:color w:val="000000"/>
          <w:szCs w:val="24"/>
        </w:rPr>
      </w:pPr>
    </w:p>
    <w:p w14:paraId="33B9E9EC" w14:textId="77777777" w:rsidR="00B14619" w:rsidRDefault="00B14619">
      <w:pPr>
        <w:rPr>
          <w:rFonts w:hint="eastAsia"/>
          <w:color w:val="000000"/>
        </w:rPr>
      </w:pPr>
    </w:p>
    <w:p w14:paraId="7E4FDC1F" w14:textId="77777777" w:rsidR="00B14619" w:rsidRDefault="00B14619">
      <w:pPr>
        <w:rPr>
          <w:rFonts w:hint="eastAsia"/>
          <w:color w:val="000000"/>
        </w:rPr>
      </w:pPr>
    </w:p>
    <w:p w14:paraId="58BC85D9" w14:textId="77777777" w:rsidR="00B14619" w:rsidRDefault="00B14619">
      <w:pPr>
        <w:rPr>
          <w:rFonts w:hint="eastAsia"/>
          <w:color w:val="000000"/>
        </w:rPr>
      </w:pPr>
    </w:p>
    <w:p w14:paraId="5367C7F2" w14:textId="77777777" w:rsidR="00E5625A" w:rsidRDefault="00E5625A" w:rsidP="0034252A">
      <w:pPr>
        <w:pStyle w:val="1"/>
        <w:spacing w:beforeLines="0" w:before="20" w:afterLines="0" w:after="20"/>
        <w:rPr>
          <w:color w:val="000000"/>
          <w:spacing w:val="0"/>
          <w:lang w:val="en-US" w:eastAsia="zh-CN"/>
        </w:rPr>
        <w:sectPr w:rsidR="00E5625A" w:rsidSect="00AB0C61">
          <w:headerReference w:type="default" r:id="rId22"/>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pgNumType w:start="1"/>
          <w:cols w:space="720"/>
          <w:docGrid w:type="linesAndChars" w:linePitch="391" w:charSpace="1861"/>
        </w:sectPr>
      </w:pPr>
      <w:bookmarkStart w:id="62" w:name="_Toc225579646"/>
      <w:bookmarkStart w:id="63" w:name="_Toc250450171"/>
      <w:bookmarkStart w:id="64" w:name="_Toc280628512"/>
      <w:bookmarkStart w:id="65" w:name="_Toc280715546"/>
      <w:bookmarkStart w:id="66" w:name="_Toc280715691"/>
      <w:bookmarkStart w:id="67" w:name="_Toc280797194"/>
      <w:bookmarkStart w:id="68" w:name="_Toc225579647"/>
      <w:bookmarkStart w:id="69" w:name="_Toc250450172"/>
      <w:bookmarkStart w:id="70" w:name="_Toc280628513"/>
      <w:bookmarkStart w:id="71" w:name="_Toc280715547"/>
      <w:bookmarkStart w:id="72" w:name="_Toc280715692"/>
      <w:bookmarkStart w:id="73" w:name="_Toc280797195"/>
    </w:p>
    <w:p w14:paraId="4F6E8141" w14:textId="77777777" w:rsidR="0034252A" w:rsidRDefault="00B14619" w:rsidP="00963050">
      <w:pPr>
        <w:pStyle w:val="1"/>
        <w:spacing w:beforeLines="50" w:before="195" w:afterLines="50" w:after="195"/>
        <w:rPr>
          <w:color w:val="000000"/>
          <w:spacing w:val="0"/>
          <w:lang w:val="en-US" w:eastAsia="zh-Hans"/>
        </w:rPr>
      </w:pPr>
      <w:r w:rsidRPr="0034252A">
        <w:rPr>
          <w:rFonts w:hint="eastAsia"/>
          <w:color w:val="000000"/>
          <w:spacing w:val="0"/>
          <w:lang w:val="en-US" w:eastAsia="zh-CN"/>
        </w:rPr>
        <w:lastRenderedPageBreak/>
        <w:t>第</w:t>
      </w:r>
      <w:r w:rsidRPr="0034252A">
        <w:rPr>
          <w:rFonts w:hint="eastAsia"/>
          <w:color w:val="000000"/>
          <w:spacing w:val="0"/>
          <w:lang w:val="en-US" w:eastAsia="zh-Hans"/>
        </w:rPr>
        <w:t>三</w:t>
      </w:r>
      <w:r w:rsidRPr="0034252A">
        <w:rPr>
          <w:rFonts w:hint="eastAsia"/>
          <w:color w:val="000000"/>
          <w:spacing w:val="0"/>
          <w:lang w:val="en-US" w:eastAsia="zh-CN"/>
        </w:rPr>
        <w:t>章</w:t>
      </w:r>
      <w:r w:rsidRPr="0034252A">
        <w:rPr>
          <w:rFonts w:hint="eastAsia"/>
          <w:color w:val="000000"/>
          <w:spacing w:val="0"/>
          <w:lang w:val="en-US" w:eastAsia="zh-CN"/>
        </w:rPr>
        <w:t xml:space="preserve"> </w:t>
      </w:r>
      <w:bookmarkEnd w:id="62"/>
      <w:bookmarkEnd w:id="63"/>
      <w:bookmarkEnd w:id="64"/>
      <w:bookmarkEnd w:id="65"/>
      <w:bookmarkEnd w:id="66"/>
      <w:bookmarkEnd w:id="67"/>
      <w:r w:rsidRPr="0034252A">
        <w:rPr>
          <w:rFonts w:hint="eastAsia"/>
          <w:color w:val="000000"/>
          <w:spacing w:val="0"/>
          <w:lang w:val="en-US" w:eastAsia="zh-CN"/>
        </w:rPr>
        <w:t xml:space="preserve"> </w:t>
      </w:r>
      <w:r w:rsidRPr="0034252A">
        <w:rPr>
          <w:rFonts w:hint="eastAsia"/>
          <w:color w:val="000000"/>
          <w:spacing w:val="0"/>
          <w:lang w:val="en-US" w:eastAsia="zh-Hans"/>
        </w:rPr>
        <w:t>网络互动提升</w:t>
      </w:r>
      <w:r w:rsidRPr="0034252A">
        <w:rPr>
          <w:rFonts w:hint="eastAsia"/>
          <w:color w:val="000000"/>
          <w:spacing w:val="0"/>
          <w:lang w:val="en-US" w:eastAsia="zh-CN"/>
        </w:rPr>
        <w:t>女性弱势群体</w:t>
      </w:r>
      <w:r w:rsidRPr="0034252A">
        <w:rPr>
          <w:rFonts w:hint="eastAsia"/>
          <w:color w:val="000000"/>
          <w:spacing w:val="0"/>
          <w:lang w:val="en-US" w:eastAsia="zh-Hans"/>
        </w:rPr>
        <w:t>抗逆力的</w:t>
      </w:r>
    </w:p>
    <w:p w14:paraId="5D617B7E" w14:textId="77777777" w:rsidR="00B14619" w:rsidRPr="0034252A" w:rsidRDefault="00B14619" w:rsidP="0034252A">
      <w:pPr>
        <w:pStyle w:val="1"/>
        <w:spacing w:beforeLines="0" w:before="20" w:afterLines="0" w:after="20"/>
        <w:rPr>
          <w:rFonts w:hint="eastAsia"/>
          <w:color w:val="000000"/>
          <w:spacing w:val="0"/>
          <w:lang w:val="en-US" w:eastAsia="zh-CN"/>
        </w:rPr>
      </w:pPr>
      <w:r w:rsidRPr="0034252A">
        <w:rPr>
          <w:rFonts w:hint="eastAsia"/>
          <w:color w:val="000000"/>
          <w:spacing w:val="0"/>
          <w:lang w:val="en-US" w:eastAsia="zh-Hans"/>
        </w:rPr>
        <w:t>现实基础</w:t>
      </w:r>
    </w:p>
    <w:p w14:paraId="7FCB8BA7" w14:textId="77777777" w:rsidR="00B14619" w:rsidRPr="0034252A" w:rsidRDefault="00B14619" w:rsidP="0034252A">
      <w:pPr>
        <w:spacing w:line="288" w:lineRule="auto"/>
        <w:ind w:firstLineChars="200" w:firstLine="498"/>
        <w:rPr>
          <w:rFonts w:hint="eastAsia"/>
          <w:color w:val="000000"/>
          <w:sz w:val="24"/>
          <w:szCs w:val="24"/>
          <w:lang w:eastAsia="zh-Hans"/>
        </w:rPr>
      </w:pPr>
      <w:r w:rsidRPr="0034252A">
        <w:rPr>
          <w:rFonts w:hint="eastAsia"/>
          <w:color w:val="000000"/>
          <w:sz w:val="24"/>
          <w:szCs w:val="24"/>
        </w:rPr>
        <w:t>探索网络互动对于</w:t>
      </w:r>
      <w:r>
        <w:rPr>
          <w:rFonts w:hint="eastAsia"/>
          <w:color w:val="000000"/>
          <w:sz w:val="24"/>
          <w:szCs w:val="24"/>
        </w:rPr>
        <w:t>女性弱势群体</w:t>
      </w:r>
      <w:r w:rsidRPr="0034252A">
        <w:rPr>
          <w:rFonts w:hint="eastAsia"/>
          <w:color w:val="000000"/>
          <w:sz w:val="24"/>
          <w:szCs w:val="24"/>
        </w:rPr>
        <w:t>抗逆力的提升，必须以</w:t>
      </w:r>
      <w:r>
        <w:rPr>
          <w:rFonts w:hint="eastAsia"/>
          <w:color w:val="000000"/>
          <w:sz w:val="24"/>
          <w:szCs w:val="24"/>
        </w:rPr>
        <w:t>女性弱势群体</w:t>
      </w:r>
      <w:r w:rsidRPr="0034252A">
        <w:rPr>
          <w:rFonts w:hint="eastAsia"/>
          <w:color w:val="000000"/>
          <w:sz w:val="24"/>
          <w:szCs w:val="24"/>
        </w:rPr>
        <w:t>现实的抗逆力状态和网络互动实践作为基础。本章以质性研究的访谈资料为基础，着重探讨</w:t>
      </w:r>
      <w:r>
        <w:rPr>
          <w:rFonts w:hint="eastAsia"/>
          <w:color w:val="000000"/>
          <w:sz w:val="24"/>
          <w:szCs w:val="24"/>
        </w:rPr>
        <w:t>女性弱势群体</w:t>
      </w:r>
      <w:r w:rsidRPr="0034252A">
        <w:rPr>
          <w:rFonts w:hint="eastAsia"/>
          <w:color w:val="000000"/>
          <w:sz w:val="24"/>
          <w:szCs w:val="24"/>
        </w:rPr>
        <w:t>的抗逆力现状、网络互动现状及二者</w:t>
      </w:r>
      <w:r>
        <w:rPr>
          <w:rFonts w:hint="eastAsia"/>
          <w:color w:val="000000"/>
          <w:sz w:val="24"/>
          <w:szCs w:val="24"/>
        </w:rPr>
        <w:t>之</w:t>
      </w:r>
      <w:r w:rsidRPr="0034252A">
        <w:rPr>
          <w:rFonts w:hint="eastAsia"/>
          <w:color w:val="000000"/>
          <w:sz w:val="24"/>
          <w:szCs w:val="24"/>
        </w:rPr>
        <w:t>间的现实</w:t>
      </w:r>
      <w:r w:rsidRPr="0034252A">
        <w:rPr>
          <w:rFonts w:hint="eastAsia"/>
          <w:color w:val="000000"/>
          <w:sz w:val="24"/>
          <w:szCs w:val="24"/>
          <w:lang w:eastAsia="zh-Hans"/>
        </w:rPr>
        <w:t>关联</w:t>
      </w:r>
      <w:bookmarkEnd w:id="68"/>
      <w:bookmarkEnd w:id="69"/>
      <w:bookmarkEnd w:id="70"/>
      <w:bookmarkEnd w:id="71"/>
      <w:bookmarkEnd w:id="72"/>
      <w:bookmarkEnd w:id="73"/>
      <w:r w:rsidRPr="0034252A">
        <w:rPr>
          <w:rFonts w:hint="eastAsia"/>
          <w:color w:val="000000"/>
          <w:sz w:val="24"/>
          <w:szCs w:val="24"/>
          <w:lang w:eastAsia="zh-Hans"/>
        </w:rPr>
        <w:t>。</w:t>
      </w:r>
    </w:p>
    <w:p w14:paraId="3EB981AD" w14:textId="77777777" w:rsidR="00B14619" w:rsidRDefault="00B14619">
      <w:pPr>
        <w:pStyle w:val="2"/>
        <w:spacing w:beforeLines="0" w:before="10" w:afterLines="0" w:after="10"/>
        <w:rPr>
          <w:rFonts w:hint="eastAsia"/>
          <w:color w:val="000000"/>
          <w:szCs w:val="30"/>
          <w:lang w:val="en-US" w:eastAsia="zh-Hans"/>
        </w:rPr>
      </w:pPr>
      <w:r>
        <w:rPr>
          <w:rFonts w:hint="eastAsia"/>
          <w:color w:val="000000"/>
          <w:szCs w:val="30"/>
          <w:lang w:val="en-US"/>
        </w:rPr>
        <w:t>一、女性弱势</w:t>
      </w:r>
      <w:r>
        <w:rPr>
          <w:rFonts w:hint="eastAsia"/>
          <w:color w:val="000000"/>
          <w:szCs w:val="30"/>
          <w:lang w:val="en-US" w:eastAsia="zh-Hans"/>
        </w:rPr>
        <w:t>群体的抗逆力现状</w:t>
      </w:r>
    </w:p>
    <w:p w14:paraId="6DB09500" w14:textId="77777777" w:rsidR="00B14619" w:rsidRDefault="00B14619">
      <w:pPr>
        <w:ind w:firstLineChars="250" w:firstLine="623"/>
        <w:rPr>
          <w:rFonts w:ascii="宋体" w:hAnsi="宋体" w:hint="eastAsia"/>
          <w:color w:val="000000"/>
          <w:sz w:val="24"/>
          <w:szCs w:val="24"/>
        </w:rPr>
      </w:pPr>
      <w:r>
        <w:rPr>
          <w:rFonts w:hint="eastAsia"/>
          <w:color w:val="000000"/>
          <w:sz w:val="24"/>
          <w:szCs w:val="24"/>
        </w:rPr>
        <w:t>如前文所述，抗逆力理论框架中主要包括风险源（压力源）、风险性因素、保护性因素三个核心概念。</w:t>
      </w:r>
      <w:r>
        <w:rPr>
          <w:rFonts w:ascii="宋体" w:hAnsi="宋体" w:hint="eastAsia"/>
          <w:color w:val="000000"/>
          <w:sz w:val="24"/>
          <w:szCs w:val="24"/>
        </w:rPr>
        <w:t>……</w:t>
      </w:r>
    </w:p>
    <w:p w14:paraId="2A5101F5" w14:textId="77777777" w:rsidR="00B14619" w:rsidRDefault="00B14619">
      <w:pPr>
        <w:pStyle w:val="3"/>
        <w:spacing w:beforeLines="0" w:before="10" w:afterLines="0" w:after="10"/>
        <w:rPr>
          <w:color w:val="000000"/>
        </w:rPr>
      </w:pPr>
      <w:r>
        <w:rPr>
          <w:rFonts w:hint="eastAsia"/>
          <w:color w:val="000000"/>
        </w:rPr>
        <w:t>（一）</w:t>
      </w:r>
      <w:r>
        <w:rPr>
          <w:rFonts w:hint="eastAsia"/>
          <w:color w:val="000000"/>
          <w:lang w:val="en-US" w:eastAsia="zh-Hans"/>
        </w:rPr>
        <w:t>生活困境</w:t>
      </w:r>
    </w:p>
    <w:p w14:paraId="00C4EFA5" w14:textId="77777777" w:rsidR="00B14619" w:rsidRDefault="00B14619">
      <w:pPr>
        <w:pStyle w:val="af1"/>
        <w:adjustRightInd w:val="0"/>
        <w:snapToGrid w:val="0"/>
        <w:spacing w:line="300" w:lineRule="auto"/>
        <w:rPr>
          <w:rFonts w:hint="eastAsia"/>
          <w:color w:val="000000"/>
          <w:sz w:val="24"/>
          <w:szCs w:val="24"/>
        </w:rPr>
      </w:pPr>
      <w:r>
        <w:rPr>
          <w:rFonts w:hint="eastAsia"/>
          <w:color w:val="000000"/>
          <w:sz w:val="24"/>
          <w:szCs w:val="24"/>
        </w:rPr>
        <w:t>“社会学的想象力”要求将个人经历与社会历史文化发展结合起来。</w:t>
      </w:r>
      <w:r>
        <w:rPr>
          <w:color w:val="000000"/>
          <w:sz w:val="24"/>
          <w:szCs w:val="24"/>
        </w:rPr>
        <w:t>……</w:t>
      </w:r>
    </w:p>
    <w:p w14:paraId="1E2A460A" w14:textId="77777777" w:rsidR="00B14619" w:rsidRDefault="00B14619">
      <w:pPr>
        <w:pStyle w:val="3"/>
        <w:spacing w:beforeLines="0" w:before="10" w:afterLines="0" w:after="10"/>
        <w:rPr>
          <w:color w:val="000000"/>
          <w:lang w:val="en-US"/>
        </w:rPr>
      </w:pPr>
      <w:bookmarkStart w:id="74" w:name="_Toc225579648"/>
      <w:bookmarkStart w:id="75" w:name="_Toc250450173"/>
      <w:bookmarkStart w:id="76" w:name="_Toc280628514"/>
      <w:bookmarkStart w:id="77" w:name="_Toc280715548"/>
      <w:bookmarkStart w:id="78" w:name="_Toc280715693"/>
      <w:bookmarkStart w:id="79" w:name="_Toc280797196"/>
      <w:r>
        <w:rPr>
          <w:rFonts w:hint="eastAsia"/>
          <w:color w:val="000000"/>
        </w:rPr>
        <w:t>（二）</w:t>
      </w:r>
      <w:bookmarkEnd w:id="74"/>
      <w:bookmarkEnd w:id="75"/>
      <w:bookmarkEnd w:id="76"/>
      <w:bookmarkEnd w:id="77"/>
      <w:bookmarkEnd w:id="78"/>
      <w:bookmarkEnd w:id="79"/>
      <w:r>
        <w:rPr>
          <w:rFonts w:hint="eastAsia"/>
          <w:color w:val="000000"/>
          <w:lang w:val="en-US" w:eastAsia="zh-Hans"/>
        </w:rPr>
        <w:t>风险性要素的涌现</w:t>
      </w:r>
    </w:p>
    <w:p w14:paraId="56CDB0D8" w14:textId="77777777" w:rsidR="00B14619" w:rsidRDefault="00B14619">
      <w:pPr>
        <w:adjustRightInd w:val="0"/>
        <w:snapToGrid w:val="0"/>
        <w:ind w:firstLineChars="100" w:firstLine="249"/>
        <w:rPr>
          <w:rFonts w:hint="eastAsia"/>
          <w:color w:val="000000"/>
          <w:sz w:val="24"/>
          <w:szCs w:val="24"/>
          <w:lang w:eastAsia="zh-Hans"/>
        </w:rPr>
      </w:pPr>
      <w:r>
        <w:rPr>
          <w:color w:val="000000"/>
          <w:sz w:val="24"/>
          <w:szCs w:val="24"/>
          <w:lang w:eastAsia="zh-Hans"/>
        </w:rPr>
        <w:t xml:space="preserve">1. </w:t>
      </w:r>
      <w:r>
        <w:rPr>
          <w:rFonts w:hint="eastAsia"/>
          <w:color w:val="000000"/>
          <w:sz w:val="24"/>
          <w:szCs w:val="24"/>
          <w:lang w:eastAsia="zh-Hans"/>
        </w:rPr>
        <w:t>认知风险</w:t>
      </w:r>
    </w:p>
    <w:p w14:paraId="2C063130" w14:textId="77777777" w:rsidR="00B14619" w:rsidRDefault="00B14619">
      <w:pPr>
        <w:adjustRightInd w:val="0"/>
        <w:snapToGrid w:val="0"/>
        <w:ind w:firstLineChars="450" w:firstLine="1121"/>
        <w:rPr>
          <w:rFonts w:ascii="宋体" w:hAnsi="宋体" w:hint="eastAsia"/>
          <w:color w:val="000000"/>
          <w:sz w:val="24"/>
          <w:szCs w:val="24"/>
        </w:rPr>
      </w:pPr>
      <w:r>
        <w:rPr>
          <w:rFonts w:ascii="宋体" w:hAnsi="宋体" w:hint="eastAsia"/>
          <w:color w:val="000000"/>
          <w:sz w:val="24"/>
          <w:szCs w:val="24"/>
        </w:rPr>
        <w:t>……</w:t>
      </w:r>
    </w:p>
    <w:p w14:paraId="0499D103" w14:textId="77777777" w:rsidR="00B14619" w:rsidRDefault="00B14619">
      <w:pPr>
        <w:adjustRightInd w:val="0"/>
        <w:snapToGrid w:val="0"/>
        <w:ind w:firstLineChars="100" w:firstLine="249"/>
        <w:rPr>
          <w:rFonts w:hint="eastAsia"/>
          <w:color w:val="000000"/>
          <w:sz w:val="24"/>
          <w:szCs w:val="24"/>
          <w:lang w:eastAsia="zh-Hans"/>
        </w:rPr>
      </w:pPr>
      <w:r>
        <w:rPr>
          <w:color w:val="000000"/>
          <w:sz w:val="24"/>
          <w:szCs w:val="24"/>
          <w:lang w:eastAsia="zh-Hans"/>
        </w:rPr>
        <w:t xml:space="preserve">2. </w:t>
      </w:r>
      <w:r>
        <w:rPr>
          <w:rFonts w:hint="eastAsia"/>
          <w:color w:val="000000"/>
          <w:sz w:val="24"/>
          <w:szCs w:val="24"/>
          <w:lang w:eastAsia="zh-Hans"/>
        </w:rPr>
        <w:t>健康和安全风险</w:t>
      </w:r>
    </w:p>
    <w:p w14:paraId="1BF41A03" w14:textId="77777777" w:rsidR="00B14619" w:rsidRDefault="00B14619">
      <w:pPr>
        <w:adjustRightInd w:val="0"/>
        <w:snapToGrid w:val="0"/>
        <w:ind w:firstLineChars="450" w:firstLine="1121"/>
        <w:rPr>
          <w:rFonts w:ascii="宋体" w:hAnsi="宋体" w:hint="eastAsia"/>
          <w:color w:val="000000"/>
          <w:sz w:val="24"/>
          <w:szCs w:val="24"/>
        </w:rPr>
      </w:pPr>
      <w:r>
        <w:rPr>
          <w:rFonts w:ascii="宋体" w:hAnsi="宋体" w:hint="eastAsia"/>
          <w:color w:val="000000"/>
          <w:sz w:val="24"/>
          <w:szCs w:val="24"/>
        </w:rPr>
        <w:t>……</w:t>
      </w:r>
    </w:p>
    <w:p w14:paraId="7E96A839" w14:textId="77777777" w:rsidR="00B14619" w:rsidRDefault="00B14619">
      <w:pPr>
        <w:pStyle w:val="3"/>
        <w:numPr>
          <w:ilvl w:val="0"/>
          <w:numId w:val="2"/>
        </w:numPr>
        <w:spacing w:beforeLines="0" w:before="10" w:afterLines="0" w:after="10"/>
        <w:rPr>
          <w:rFonts w:hint="eastAsia"/>
          <w:lang w:val="en-US" w:eastAsia="zh-Hans"/>
        </w:rPr>
      </w:pPr>
      <w:r>
        <w:rPr>
          <w:rFonts w:hint="eastAsia"/>
          <w:color w:val="000000"/>
          <w:lang w:val="en-US" w:eastAsia="zh-Hans"/>
        </w:rPr>
        <w:t>网络互动与抗逆力的内在关联</w:t>
      </w:r>
    </w:p>
    <w:p w14:paraId="74C08951" w14:textId="77777777" w:rsidR="00B14619" w:rsidRDefault="00B14619">
      <w:pPr>
        <w:rPr>
          <w:rFonts w:hint="eastAsia"/>
          <w:color w:val="000000"/>
          <w:sz w:val="24"/>
          <w:szCs w:val="24"/>
          <w:lang w:eastAsia="zh-Hans"/>
        </w:rPr>
      </w:pPr>
      <w:r>
        <w:rPr>
          <w:rFonts w:hint="eastAsia"/>
          <w:color w:val="000000"/>
        </w:rPr>
        <w:t xml:space="preserve"> </w:t>
      </w:r>
      <w:r>
        <w:rPr>
          <w:rFonts w:hint="eastAsia"/>
          <w:color w:val="000000"/>
          <w:sz w:val="24"/>
          <w:szCs w:val="24"/>
        </w:rPr>
        <w:t xml:space="preserve"> 1. </w:t>
      </w:r>
      <w:r>
        <w:rPr>
          <w:rFonts w:hint="eastAsia"/>
          <w:color w:val="000000"/>
          <w:sz w:val="24"/>
          <w:szCs w:val="24"/>
          <w:lang w:eastAsia="zh-Hans"/>
        </w:rPr>
        <w:t>抗逆力提升对网络互动的内在需求</w:t>
      </w:r>
    </w:p>
    <w:p w14:paraId="1960D6F3" w14:textId="77777777" w:rsidR="00B14619" w:rsidRDefault="00B14619">
      <w:pPr>
        <w:ind w:firstLineChars="200" w:firstLine="498"/>
        <w:rPr>
          <w:rFonts w:hint="eastAsia"/>
          <w:color w:val="000000"/>
          <w:sz w:val="24"/>
          <w:szCs w:val="24"/>
        </w:rPr>
      </w:pPr>
      <w:r>
        <w:rPr>
          <w:rFonts w:hint="eastAsia"/>
          <w:color w:val="000000"/>
          <w:sz w:val="24"/>
          <w:szCs w:val="24"/>
          <w:lang w:eastAsia="zh-Hans"/>
        </w:rPr>
        <w:t>作为社会行动者的个体当期遭遇到压力性生活事件时会渴望获得丰富的资源和支持。这种渴望促使个体与外界环境不断互动，寻求实际的帮助</w:t>
      </w:r>
      <w:r>
        <w:rPr>
          <w:rFonts w:hint="eastAsia"/>
          <w:color w:val="000000"/>
          <w:sz w:val="24"/>
          <w:szCs w:val="24"/>
          <w:vertAlign w:val="superscript"/>
          <w:lang w:eastAsia="zh-Hans"/>
        </w:rPr>
        <w:t>[81]</w:t>
      </w:r>
      <w:r>
        <w:rPr>
          <w:rFonts w:hint="eastAsia"/>
          <w:color w:val="000000"/>
          <w:sz w:val="24"/>
          <w:szCs w:val="24"/>
          <w:lang w:eastAsia="zh-Hans"/>
        </w:rPr>
        <w:t>。</w:t>
      </w:r>
    </w:p>
    <w:p w14:paraId="3322D8C2" w14:textId="77777777" w:rsidR="00B14619" w:rsidRDefault="00B14619">
      <w:pPr>
        <w:ind w:firstLineChars="200" w:firstLine="498"/>
        <w:rPr>
          <w:rFonts w:ascii="宋体" w:hAnsi="宋体" w:hint="eastAsia"/>
          <w:color w:val="000000"/>
          <w:sz w:val="24"/>
          <w:szCs w:val="24"/>
        </w:rPr>
      </w:pPr>
      <w:r>
        <w:rPr>
          <w:rFonts w:ascii="宋体" w:hAnsi="宋体" w:hint="eastAsia"/>
          <w:color w:val="000000"/>
          <w:sz w:val="24"/>
          <w:szCs w:val="24"/>
        </w:rPr>
        <w:t>……</w:t>
      </w:r>
    </w:p>
    <w:p w14:paraId="5AE251F5" w14:textId="77777777" w:rsidR="00B14619" w:rsidRDefault="00B14619">
      <w:pPr>
        <w:spacing w:line="288" w:lineRule="auto"/>
        <w:ind w:firstLineChars="200" w:firstLine="438"/>
        <w:rPr>
          <w:color w:val="000000"/>
          <w:sz w:val="24"/>
          <w:szCs w:val="24"/>
          <w:lang w:eastAsia="zh-Hans"/>
        </w:rPr>
      </w:pPr>
      <w:r>
        <w:pict w14:anchorId="13C146A4">
          <v:shape id="文本框 4" o:spid="_x0000_s2052" type="#_x0000_t202" style="position:absolute;left:0;text-align:left;margin-left:434.95pt;margin-top:66.35pt;width:33.5pt;height:59.4pt;z-index:251659776" strokecolor="white">
            <v:textbox style="layout-flow:vertical;mso-layout-flow-alt:bottom-to-top" inset="0,0,0,0">
              <w:txbxContent>
                <w:p w14:paraId="2724EB22" w14:textId="77777777" w:rsidR="00B14619" w:rsidRDefault="00B14619">
                  <w:pPr>
                    <w:snapToGrid w:val="0"/>
                    <w:rPr>
                      <w:rFonts w:hint="eastAsia"/>
                      <w:b/>
                    </w:rPr>
                  </w:pPr>
                  <w:r>
                    <w:rPr>
                      <w:rFonts w:hint="eastAsia"/>
                      <w:b/>
                    </w:rPr>
                    <w:t>楷体</w:t>
                  </w:r>
                  <w:r>
                    <w:rPr>
                      <w:rFonts w:hint="eastAsia"/>
                      <w:b/>
                    </w:rPr>
                    <w:t xml:space="preserve"> </w:t>
                  </w:r>
                  <w:r>
                    <w:rPr>
                      <w:b/>
                    </w:rPr>
                    <w:t>5</w:t>
                  </w:r>
                  <w:r>
                    <w:rPr>
                      <w:rFonts w:hint="eastAsia"/>
                      <w:b/>
                    </w:rPr>
                    <w:t>号字</w:t>
                  </w:r>
                </w:p>
              </w:txbxContent>
            </v:textbox>
          </v:shape>
        </w:pict>
      </w:r>
      <w:r>
        <w:rPr>
          <w:rFonts w:hint="eastAsia"/>
          <w:color w:val="000000"/>
          <w:sz w:val="24"/>
          <w:szCs w:val="24"/>
          <w:lang w:eastAsia="zh-Hans"/>
        </w:rPr>
        <w:t>除了房产权，由于获得社会资源的机会和能力存在差异，女性对于婚内财产的依赖性更大，这一方面将女性限定在家庭生活之内，另一方面恶化了她们在家庭内的地位和权势。</w:t>
      </w:r>
    </w:p>
    <w:p w14:paraId="376F08C9" w14:textId="77777777" w:rsidR="00B14619" w:rsidRDefault="00B14619">
      <w:pPr>
        <w:snapToGrid w:val="0"/>
        <w:spacing w:line="288" w:lineRule="auto"/>
        <w:ind w:firstLineChars="200" w:firstLine="438"/>
        <w:rPr>
          <w:rFonts w:eastAsia="楷体"/>
          <w:szCs w:val="24"/>
        </w:rPr>
      </w:pPr>
      <w:r>
        <w:rPr>
          <w:rFonts w:eastAsia="楷体" w:cs="楷体" w:hint="eastAsia"/>
          <w:kern w:val="0"/>
          <w:lang w:val="en-US" w:eastAsia="zh-CN"/>
        </w:rPr>
        <w:pict w14:anchorId="78BFBC2B">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5" o:spid="_x0000_s2053" type="#_x0000_t88" style="position:absolute;left:0;text-align:left;margin-left:418pt;margin-top:4.25pt;width:9.7pt;height:48.45pt;z-index:251658752"/>
        </w:pict>
      </w:r>
      <w:r>
        <w:rPr>
          <w:rFonts w:ascii="楷体_GB2312" w:eastAsia="楷体_GB2312" w:hAnsi="楷体_GB2312" w:hint="eastAsia"/>
          <w:szCs w:val="24"/>
        </w:rPr>
        <w:t>我生完就一直在家带孩子，花的都是他挣的，他就是抓住了这点，才能嚣张成这样，他就是觉得离了他，我和孩子都没法活。（</w:t>
      </w:r>
      <w:r>
        <w:rPr>
          <w:rFonts w:eastAsia="楷体_GB2312"/>
          <w:szCs w:val="24"/>
        </w:rPr>
        <w:t>0A07</w:t>
      </w:r>
      <w:r>
        <w:rPr>
          <w:rFonts w:ascii="楷体_GB2312" w:eastAsia="楷体_GB2312" w:hAnsi="楷体_GB2312" w:hint="eastAsia"/>
          <w:szCs w:val="24"/>
        </w:rPr>
        <w:t>）</w:t>
      </w:r>
    </w:p>
    <w:p w14:paraId="39B0C642" w14:textId="77777777" w:rsidR="00B14619" w:rsidRDefault="00B14619">
      <w:pPr>
        <w:ind w:firstLineChars="200" w:firstLine="498"/>
        <w:rPr>
          <w:rFonts w:ascii="宋体" w:hAnsi="宋体" w:hint="eastAsia"/>
          <w:color w:val="000000"/>
          <w:sz w:val="24"/>
          <w:szCs w:val="24"/>
        </w:rPr>
      </w:pPr>
      <w:r>
        <w:rPr>
          <w:rFonts w:ascii="宋体" w:hAnsi="宋体" w:hint="eastAsia"/>
          <w:color w:val="000000"/>
          <w:sz w:val="24"/>
          <w:szCs w:val="24"/>
        </w:rPr>
        <w:t>……</w:t>
      </w:r>
    </w:p>
    <w:p w14:paraId="4DB2B781" w14:textId="77777777" w:rsidR="00B14619" w:rsidRDefault="0034252A">
      <w:pPr>
        <w:spacing w:line="288" w:lineRule="auto"/>
        <w:jc w:val="center"/>
        <w:rPr>
          <w:rFonts w:hint="eastAsia"/>
          <w:color w:val="000000"/>
        </w:rPr>
      </w:pPr>
      <w:r>
        <w:rPr>
          <w:color w:val="000000"/>
        </w:rPr>
        <w:br w:type="page"/>
      </w:r>
      <w:r w:rsidR="00B14619">
        <w:rPr>
          <w:rFonts w:hint="eastAsia"/>
          <w:color w:val="000000"/>
        </w:rPr>
        <w:lastRenderedPageBreak/>
        <w:t>表</w:t>
      </w:r>
      <w:r w:rsidR="00B14619">
        <w:rPr>
          <w:rFonts w:hint="eastAsia"/>
          <w:color w:val="000000"/>
        </w:rPr>
        <w:t xml:space="preserve">3-3  </w:t>
      </w:r>
      <w:r w:rsidR="00B14619">
        <w:rPr>
          <w:rFonts w:hint="eastAsia"/>
          <w:color w:val="000000"/>
        </w:rPr>
        <w:t>女性弱势群体网络互动实践内容记录</w:t>
      </w:r>
      <w:r w:rsidR="00B14619">
        <w:rPr>
          <w:rFonts w:hint="eastAsia"/>
          <w:color w:val="000000"/>
        </w:rPr>
        <w:t>3</w:t>
      </w:r>
    </w:p>
    <w:p w14:paraId="5C36AE6C" w14:textId="77777777" w:rsidR="00B14619" w:rsidRDefault="00B14619">
      <w:pPr>
        <w:spacing w:line="288" w:lineRule="auto"/>
        <w:jc w:val="center"/>
        <w:rPr>
          <w:rFonts w:hint="eastAsia"/>
          <w:color w:val="000000"/>
        </w:rPr>
      </w:pPr>
      <w:r>
        <w:rPr>
          <w:rFonts w:hint="eastAsia"/>
          <w:color w:val="000000"/>
        </w:rPr>
        <w:t xml:space="preserve">Table 3-3  Interactive content 3of female group </w:t>
      </w:r>
    </w:p>
    <w:tbl>
      <w:tblPr>
        <w:tblW w:w="0" w:type="auto"/>
        <w:tblInd w:w="147" w:type="dxa"/>
        <w:tblBorders>
          <w:top w:val="single" w:sz="12" w:space="0" w:color="auto"/>
          <w:bottom w:val="single" w:sz="12" w:space="0" w:color="auto"/>
        </w:tblBorders>
        <w:tblLayout w:type="fixed"/>
        <w:tblLook w:val="0000" w:firstRow="0" w:lastRow="0" w:firstColumn="0" w:lastColumn="0" w:noHBand="0" w:noVBand="0"/>
      </w:tblPr>
      <w:tblGrid>
        <w:gridCol w:w="1342"/>
        <w:gridCol w:w="6870"/>
      </w:tblGrid>
      <w:tr w:rsidR="00B14619" w14:paraId="76F6E8E3" w14:textId="77777777">
        <w:tc>
          <w:tcPr>
            <w:tcW w:w="1342" w:type="dxa"/>
            <w:tcBorders>
              <w:bottom w:val="single" w:sz="4" w:space="0" w:color="auto"/>
            </w:tcBorders>
          </w:tcPr>
          <w:p w14:paraId="38CE47EA" w14:textId="77777777" w:rsidR="00B14619" w:rsidRDefault="00B14619">
            <w:pPr>
              <w:jc w:val="left"/>
              <w:rPr>
                <w:rFonts w:cs="宋体" w:hint="eastAsia"/>
                <w:kern w:val="0"/>
              </w:rPr>
            </w:pPr>
            <w:r>
              <w:rPr>
                <w:rFonts w:cs="宋体" w:hint="eastAsia"/>
                <w:kern w:val="0"/>
              </w:rPr>
              <w:t>互动者编号</w:t>
            </w:r>
          </w:p>
        </w:tc>
        <w:tc>
          <w:tcPr>
            <w:tcW w:w="6870" w:type="dxa"/>
            <w:tcBorders>
              <w:bottom w:val="single" w:sz="4" w:space="0" w:color="auto"/>
            </w:tcBorders>
          </w:tcPr>
          <w:p w14:paraId="5CA9BE50" w14:textId="77777777" w:rsidR="00B14619" w:rsidRDefault="00B14619">
            <w:pPr>
              <w:rPr>
                <w:rFonts w:cs="宋体" w:hint="eastAsia"/>
                <w:kern w:val="0"/>
              </w:rPr>
            </w:pPr>
            <w:r>
              <w:pict w14:anchorId="6EA2BF78">
                <v:shape id="文本框 6" o:spid="_x0000_s2054" type="#_x0000_t202" style="position:absolute;left:0;text-align:left;margin-left:363.25pt;margin-top:16.35pt;width:33.5pt;height:173pt;z-index:251656704;mso-position-horizontal-relative:text;mso-position-vertical-relative:text" strokecolor="white">
                  <v:textbox style="layout-flow:vertical;mso-layout-flow-alt:bottom-to-top" inset="0,0,0,0">
                    <w:txbxContent>
                      <w:p w14:paraId="67E1D171" w14:textId="77777777" w:rsidR="00B14619" w:rsidRDefault="00B14619">
                        <w:pPr>
                          <w:snapToGrid w:val="0"/>
                          <w:rPr>
                            <w:rFonts w:hint="eastAsia"/>
                            <w:b/>
                          </w:rPr>
                        </w:pPr>
                        <w:r>
                          <w:rPr>
                            <w:rFonts w:hint="eastAsia"/>
                            <w:b/>
                          </w:rPr>
                          <w:t>宋体、</w:t>
                        </w:r>
                        <w:r>
                          <w:rPr>
                            <w:b/>
                          </w:rPr>
                          <w:t>Times New Roman</w:t>
                        </w:r>
                        <w:r>
                          <w:rPr>
                            <w:rFonts w:hint="eastAsia"/>
                            <w:b/>
                          </w:rPr>
                          <w:t xml:space="preserve"> </w:t>
                        </w:r>
                        <w:r>
                          <w:rPr>
                            <w:b/>
                          </w:rPr>
                          <w:t>5</w:t>
                        </w:r>
                        <w:r>
                          <w:rPr>
                            <w:rFonts w:hint="eastAsia"/>
                            <w:b/>
                          </w:rPr>
                          <w:t>号字</w:t>
                        </w:r>
                      </w:p>
                    </w:txbxContent>
                  </v:textbox>
                </v:shape>
              </w:pict>
            </w:r>
            <w:r>
              <w:rPr>
                <w:rFonts w:eastAsia="楷体" w:cs="楷体" w:hint="eastAsia"/>
                <w:kern w:val="0"/>
                <w:lang w:val="en-US" w:eastAsia="zh-CN"/>
              </w:rPr>
              <w:pict w14:anchorId="7498568D">
                <v:shape id="自选图形 7" o:spid="_x0000_s2055" type="#_x0000_t88" style="position:absolute;left:0;text-align:left;margin-left:348.05pt;margin-top:-.7pt;width:9.7pt;height:212.8pt;z-index:251657728;mso-position-horizontal-relative:text;mso-position-vertical-relative:text">
                  <v:textbox>
                    <w:txbxContent>
                      <w:p w14:paraId="1CE23D19" w14:textId="77777777" w:rsidR="00B14619" w:rsidRDefault="00B14619">
                        <w:pPr>
                          <w:rPr>
                            <w:rFonts w:hint="eastAsia"/>
                          </w:rPr>
                        </w:pPr>
                      </w:p>
                    </w:txbxContent>
                  </v:textbox>
                </v:shape>
              </w:pict>
            </w:r>
            <w:r>
              <w:rPr>
                <w:rFonts w:cs="宋体" w:hint="eastAsia"/>
                <w:kern w:val="0"/>
              </w:rPr>
              <w:t>互动内容</w:t>
            </w:r>
          </w:p>
        </w:tc>
      </w:tr>
      <w:tr w:rsidR="00B14619" w14:paraId="7BB0E45E" w14:textId="77777777">
        <w:tc>
          <w:tcPr>
            <w:tcW w:w="1342" w:type="dxa"/>
            <w:tcBorders>
              <w:top w:val="single" w:sz="4" w:space="0" w:color="auto"/>
            </w:tcBorders>
          </w:tcPr>
          <w:p w14:paraId="795146E5" w14:textId="77777777" w:rsidR="00B14619" w:rsidRDefault="00B14619">
            <w:pPr>
              <w:jc w:val="left"/>
              <w:rPr>
                <w:rFonts w:eastAsia="楷体" w:cs="楷体" w:hint="eastAsia"/>
                <w:kern w:val="0"/>
              </w:rPr>
            </w:pPr>
            <w:r>
              <w:rPr>
                <w:rFonts w:eastAsia="楷体" w:cs="楷体" w:hint="eastAsia"/>
                <w:kern w:val="0"/>
              </w:rPr>
              <w:t>BX</w:t>
            </w:r>
          </w:p>
        </w:tc>
        <w:tc>
          <w:tcPr>
            <w:tcW w:w="6870" w:type="dxa"/>
            <w:tcBorders>
              <w:top w:val="single" w:sz="4" w:space="0" w:color="auto"/>
            </w:tcBorders>
          </w:tcPr>
          <w:p w14:paraId="3E19B7E7" w14:textId="77777777" w:rsidR="00B14619" w:rsidRDefault="00B14619">
            <w:pPr>
              <w:rPr>
                <w:rFonts w:ascii="宋体" w:hAnsi="宋体" w:cs="楷体" w:hint="eastAsia"/>
                <w:kern w:val="0"/>
              </w:rPr>
            </w:pPr>
            <w:r>
              <w:rPr>
                <w:rFonts w:ascii="宋体" w:hAnsi="宋体" w:cs="楷体" w:hint="eastAsia"/>
                <w:kern w:val="0"/>
              </w:rPr>
              <w:t>我不知道该高兴还是难过</w:t>
            </w:r>
          </w:p>
        </w:tc>
      </w:tr>
      <w:tr w:rsidR="00B14619" w14:paraId="32F92233" w14:textId="77777777">
        <w:tc>
          <w:tcPr>
            <w:tcW w:w="1342" w:type="dxa"/>
          </w:tcPr>
          <w:p w14:paraId="4C35E6FB" w14:textId="77777777" w:rsidR="00B14619" w:rsidRDefault="00B14619">
            <w:pPr>
              <w:jc w:val="left"/>
              <w:rPr>
                <w:rFonts w:eastAsia="楷体" w:cs="楷体" w:hint="eastAsia"/>
                <w:kern w:val="0"/>
              </w:rPr>
            </w:pPr>
            <w:r>
              <w:rPr>
                <w:rFonts w:eastAsia="楷体" w:cs="楷体" w:hint="eastAsia"/>
                <w:kern w:val="0"/>
              </w:rPr>
              <w:t>SUE</w:t>
            </w:r>
          </w:p>
        </w:tc>
        <w:tc>
          <w:tcPr>
            <w:tcW w:w="6870" w:type="dxa"/>
          </w:tcPr>
          <w:p w14:paraId="4AEAF656" w14:textId="77777777" w:rsidR="00B14619" w:rsidRDefault="00B14619">
            <w:pPr>
              <w:rPr>
                <w:rFonts w:ascii="宋体" w:hAnsi="宋体" w:cs="楷体" w:hint="eastAsia"/>
                <w:kern w:val="0"/>
              </w:rPr>
            </w:pPr>
            <w:r>
              <w:rPr>
                <w:rFonts w:ascii="宋体" w:hAnsi="宋体" w:cs="楷体" w:hint="eastAsia"/>
                <w:kern w:val="0"/>
              </w:rPr>
              <w:t>怎么了</w:t>
            </w:r>
          </w:p>
        </w:tc>
      </w:tr>
      <w:tr w:rsidR="00B14619" w14:paraId="79D3EE45" w14:textId="77777777">
        <w:tc>
          <w:tcPr>
            <w:tcW w:w="1342" w:type="dxa"/>
          </w:tcPr>
          <w:p w14:paraId="1AA1DA04" w14:textId="77777777" w:rsidR="00B14619" w:rsidRDefault="00B14619">
            <w:pPr>
              <w:jc w:val="left"/>
              <w:rPr>
                <w:rFonts w:eastAsia="楷体" w:cs="楷体" w:hint="eastAsia"/>
                <w:kern w:val="0"/>
              </w:rPr>
            </w:pPr>
            <w:r>
              <w:rPr>
                <w:rFonts w:eastAsia="楷体" w:cs="楷体" w:hint="eastAsia"/>
                <w:kern w:val="0"/>
              </w:rPr>
              <w:t>BX</w:t>
            </w:r>
          </w:p>
        </w:tc>
        <w:tc>
          <w:tcPr>
            <w:tcW w:w="6870" w:type="dxa"/>
          </w:tcPr>
          <w:p w14:paraId="4E359CF9" w14:textId="77777777" w:rsidR="00B14619" w:rsidRDefault="00B14619">
            <w:pPr>
              <w:rPr>
                <w:rFonts w:ascii="宋体" w:hAnsi="宋体" w:cs="楷体" w:hint="eastAsia"/>
                <w:kern w:val="0"/>
              </w:rPr>
            </w:pPr>
            <w:r>
              <w:rPr>
                <w:rFonts w:ascii="宋体" w:hAnsi="宋体" w:cs="楷体" w:hint="eastAsia"/>
                <w:kern w:val="0"/>
              </w:rPr>
              <w:t>今天把按照大家教我的方法搜集好的各种文件给他看了，他承认了</w:t>
            </w:r>
          </w:p>
        </w:tc>
      </w:tr>
      <w:tr w:rsidR="00B14619" w14:paraId="06C9CBB7" w14:textId="77777777">
        <w:tc>
          <w:tcPr>
            <w:tcW w:w="1342" w:type="dxa"/>
          </w:tcPr>
          <w:p w14:paraId="5268C9E5" w14:textId="77777777" w:rsidR="00B14619" w:rsidRDefault="00B14619">
            <w:pPr>
              <w:jc w:val="left"/>
              <w:rPr>
                <w:rFonts w:eastAsia="楷体" w:cs="楷体" w:hint="eastAsia"/>
                <w:kern w:val="0"/>
              </w:rPr>
            </w:pPr>
            <w:r>
              <w:rPr>
                <w:rFonts w:eastAsia="楷体" w:cs="楷体" w:hint="eastAsia"/>
                <w:kern w:val="0"/>
              </w:rPr>
              <w:t>SUE</w:t>
            </w:r>
          </w:p>
        </w:tc>
        <w:tc>
          <w:tcPr>
            <w:tcW w:w="6870" w:type="dxa"/>
          </w:tcPr>
          <w:p w14:paraId="191647B6" w14:textId="77777777" w:rsidR="00B14619" w:rsidRDefault="00B14619">
            <w:pPr>
              <w:rPr>
                <w:rFonts w:ascii="宋体" w:hAnsi="宋体" w:cs="楷体" w:hint="eastAsia"/>
                <w:kern w:val="0"/>
              </w:rPr>
            </w:pPr>
            <w:r>
              <w:rPr>
                <w:rFonts w:ascii="宋体" w:hAnsi="宋体" w:cs="楷体" w:hint="eastAsia"/>
                <w:kern w:val="0"/>
              </w:rPr>
              <w:t>承认了也好。你录音了吗？</w:t>
            </w:r>
          </w:p>
        </w:tc>
      </w:tr>
      <w:tr w:rsidR="00B14619" w14:paraId="7C4E95D4" w14:textId="77777777">
        <w:tc>
          <w:tcPr>
            <w:tcW w:w="1342" w:type="dxa"/>
          </w:tcPr>
          <w:p w14:paraId="0698E09C" w14:textId="77777777" w:rsidR="00B14619" w:rsidRDefault="00B14619">
            <w:pPr>
              <w:jc w:val="left"/>
              <w:rPr>
                <w:rFonts w:eastAsia="楷体" w:cs="楷体" w:hint="eastAsia"/>
                <w:kern w:val="0"/>
              </w:rPr>
            </w:pPr>
            <w:r>
              <w:rPr>
                <w:rFonts w:eastAsia="楷体" w:cs="楷体" w:hint="eastAsia"/>
                <w:kern w:val="0"/>
              </w:rPr>
              <w:t>BX</w:t>
            </w:r>
          </w:p>
        </w:tc>
        <w:tc>
          <w:tcPr>
            <w:tcW w:w="6870" w:type="dxa"/>
          </w:tcPr>
          <w:p w14:paraId="31ED6BD5" w14:textId="77777777" w:rsidR="00B14619" w:rsidRDefault="00B14619">
            <w:pPr>
              <w:rPr>
                <w:rFonts w:ascii="宋体" w:hAnsi="宋体" w:cs="楷体" w:hint="eastAsia"/>
                <w:kern w:val="0"/>
              </w:rPr>
            </w:pPr>
            <w:r>
              <w:rPr>
                <w:rFonts w:ascii="宋体" w:hAnsi="宋体" w:cs="楷体" w:hint="eastAsia"/>
                <w:kern w:val="0"/>
              </w:rPr>
              <w:t>嗯。录音了。刚刚把录音备份在邮箱里了。一直在纠结的事情，他突然承认了，我反而不知道该怎么办了。</w:t>
            </w:r>
          </w:p>
        </w:tc>
      </w:tr>
      <w:tr w:rsidR="00B14619" w14:paraId="34F3C994" w14:textId="77777777">
        <w:tc>
          <w:tcPr>
            <w:tcW w:w="1342" w:type="dxa"/>
          </w:tcPr>
          <w:p w14:paraId="6DD6E2D8" w14:textId="77777777" w:rsidR="00B14619" w:rsidRDefault="00B14619">
            <w:pPr>
              <w:jc w:val="left"/>
              <w:rPr>
                <w:rFonts w:eastAsia="楷体" w:cs="楷体" w:hint="eastAsia"/>
                <w:kern w:val="0"/>
              </w:rPr>
            </w:pPr>
            <w:r>
              <w:rPr>
                <w:rFonts w:eastAsia="楷体" w:cs="楷体" w:hint="eastAsia"/>
                <w:kern w:val="0"/>
              </w:rPr>
              <w:t>PBG</w:t>
            </w:r>
          </w:p>
        </w:tc>
        <w:tc>
          <w:tcPr>
            <w:tcW w:w="6870" w:type="dxa"/>
          </w:tcPr>
          <w:p w14:paraId="67C969FC" w14:textId="77777777" w:rsidR="00B14619" w:rsidRDefault="00B14619">
            <w:pPr>
              <w:rPr>
                <w:rFonts w:ascii="宋体" w:hAnsi="宋体" w:cs="楷体" w:hint="eastAsia"/>
                <w:kern w:val="0"/>
              </w:rPr>
            </w:pPr>
            <w:r>
              <w:rPr>
                <w:rFonts w:ascii="宋体" w:hAnsi="宋体" w:cs="楷体" w:hint="eastAsia"/>
                <w:kern w:val="0"/>
              </w:rPr>
              <w:t>能理解，但……怎么说呢，勇敢面对，都会过去的。</w:t>
            </w:r>
          </w:p>
        </w:tc>
      </w:tr>
      <w:tr w:rsidR="00B14619" w14:paraId="670472FF" w14:textId="77777777">
        <w:tc>
          <w:tcPr>
            <w:tcW w:w="1342" w:type="dxa"/>
          </w:tcPr>
          <w:p w14:paraId="0789153A" w14:textId="77777777" w:rsidR="00B14619" w:rsidRDefault="00B14619">
            <w:pPr>
              <w:jc w:val="left"/>
              <w:rPr>
                <w:rFonts w:eastAsia="楷体" w:cs="楷体" w:hint="eastAsia"/>
                <w:kern w:val="0"/>
              </w:rPr>
            </w:pPr>
            <w:r>
              <w:rPr>
                <w:rFonts w:eastAsia="楷体" w:cs="楷体" w:hint="eastAsia"/>
                <w:kern w:val="0"/>
              </w:rPr>
              <w:t>BX</w:t>
            </w:r>
          </w:p>
        </w:tc>
        <w:tc>
          <w:tcPr>
            <w:tcW w:w="6870" w:type="dxa"/>
          </w:tcPr>
          <w:p w14:paraId="30FFF91C" w14:textId="77777777" w:rsidR="00B14619" w:rsidRDefault="00B14619">
            <w:pPr>
              <w:rPr>
                <w:rFonts w:ascii="宋体" w:hAnsi="宋体" w:cs="楷体" w:hint="eastAsia"/>
                <w:kern w:val="0"/>
              </w:rPr>
            </w:pPr>
            <w:r>
              <w:rPr>
                <w:rFonts w:ascii="宋体" w:hAnsi="宋体" w:cs="楷体" w:hint="eastAsia"/>
                <w:kern w:val="0"/>
              </w:rPr>
              <w:t>我多希望他能否认，我多希望这些都是我的错觉。结婚三年了啊。</w:t>
            </w:r>
          </w:p>
        </w:tc>
      </w:tr>
      <w:tr w:rsidR="00B14619" w14:paraId="6EC882BD" w14:textId="77777777">
        <w:tc>
          <w:tcPr>
            <w:tcW w:w="1342" w:type="dxa"/>
          </w:tcPr>
          <w:p w14:paraId="30BC99F2" w14:textId="77777777" w:rsidR="00B14619" w:rsidRDefault="00B14619">
            <w:pPr>
              <w:jc w:val="left"/>
              <w:rPr>
                <w:rFonts w:eastAsia="楷体" w:cs="楷体" w:hint="eastAsia"/>
                <w:kern w:val="0"/>
              </w:rPr>
            </w:pPr>
            <w:r>
              <w:rPr>
                <w:rFonts w:eastAsia="楷体" w:cs="楷体" w:hint="eastAsia"/>
                <w:kern w:val="0"/>
              </w:rPr>
              <w:t>SUE</w:t>
            </w:r>
          </w:p>
        </w:tc>
        <w:tc>
          <w:tcPr>
            <w:tcW w:w="6870" w:type="dxa"/>
          </w:tcPr>
          <w:p w14:paraId="4E6AB5AD" w14:textId="77777777" w:rsidR="00B14619" w:rsidRDefault="00B14619">
            <w:pPr>
              <w:rPr>
                <w:rFonts w:ascii="宋体" w:hAnsi="宋体" w:cs="楷体" w:hint="eastAsia"/>
                <w:kern w:val="0"/>
              </w:rPr>
            </w:pPr>
            <w:r>
              <w:rPr>
                <w:rFonts w:ascii="宋体" w:hAnsi="宋体" w:cs="楷体" w:hint="eastAsia"/>
                <w:kern w:val="0"/>
              </w:rPr>
              <w:t>BX你要庆幸，才三年，还没有孩子，你比很多人都幸运太多了。</w:t>
            </w:r>
          </w:p>
        </w:tc>
      </w:tr>
      <w:tr w:rsidR="00B14619" w14:paraId="667CB4A7" w14:textId="77777777">
        <w:tc>
          <w:tcPr>
            <w:tcW w:w="1342" w:type="dxa"/>
          </w:tcPr>
          <w:p w14:paraId="1D4C8526" w14:textId="77777777" w:rsidR="00B14619" w:rsidRDefault="00B14619">
            <w:pPr>
              <w:jc w:val="left"/>
              <w:rPr>
                <w:rFonts w:eastAsia="楷体" w:cs="楷体" w:hint="eastAsia"/>
                <w:kern w:val="0"/>
              </w:rPr>
            </w:pPr>
            <w:r>
              <w:rPr>
                <w:rFonts w:eastAsia="楷体" w:cs="楷体" w:hint="eastAsia"/>
                <w:kern w:val="0"/>
              </w:rPr>
              <w:t>TYHEC</w:t>
            </w:r>
          </w:p>
        </w:tc>
        <w:tc>
          <w:tcPr>
            <w:tcW w:w="6870" w:type="dxa"/>
          </w:tcPr>
          <w:p w14:paraId="1B9CB948" w14:textId="77777777" w:rsidR="00B14619" w:rsidRDefault="00B14619">
            <w:pPr>
              <w:rPr>
                <w:rFonts w:ascii="宋体" w:hAnsi="宋体" w:cs="楷体" w:hint="eastAsia"/>
                <w:kern w:val="0"/>
              </w:rPr>
            </w:pPr>
            <w:r>
              <w:rPr>
                <w:rFonts w:ascii="宋体" w:hAnsi="宋体" w:cs="楷体" w:hint="eastAsia"/>
                <w:kern w:val="0"/>
              </w:rPr>
              <w:t>打起精神来。你还有离婚一场硬仗呢。</w:t>
            </w:r>
          </w:p>
        </w:tc>
      </w:tr>
    </w:tbl>
    <w:p w14:paraId="592B5F08" w14:textId="77777777" w:rsidR="00B14619" w:rsidRDefault="00B14619">
      <w:pPr>
        <w:ind w:firstLine="480"/>
        <w:jc w:val="left"/>
        <w:rPr>
          <w:rFonts w:hint="eastAsia"/>
        </w:rPr>
      </w:pPr>
    </w:p>
    <w:p w14:paraId="6FE9931D" w14:textId="77777777" w:rsidR="00B14619" w:rsidRDefault="00B14619">
      <w:pPr>
        <w:spacing w:line="288" w:lineRule="auto"/>
        <w:jc w:val="center"/>
        <w:rPr>
          <w:rFonts w:hint="eastAsia"/>
        </w:rPr>
      </w:pPr>
      <w:r>
        <w:rPr>
          <w:rFonts w:hint="eastAsia"/>
        </w:rPr>
        <w:t>表</w:t>
      </w:r>
      <w:r>
        <w:rPr>
          <w:rFonts w:hint="eastAsia"/>
        </w:rPr>
        <w:t xml:space="preserve">3-5  </w:t>
      </w:r>
      <w:r>
        <w:rPr>
          <w:rFonts w:hint="eastAsia"/>
        </w:rPr>
        <w:t>网络互动水平探索性因子及验证性因子分析结果</w:t>
      </w:r>
    </w:p>
    <w:p w14:paraId="6EBDBE3D" w14:textId="77777777" w:rsidR="00B14619" w:rsidRDefault="00B14619">
      <w:pPr>
        <w:spacing w:line="288" w:lineRule="auto"/>
        <w:jc w:val="center"/>
        <w:rPr>
          <w:rFonts w:hint="eastAsia"/>
        </w:rPr>
      </w:pPr>
      <w:r>
        <w:pict w14:anchorId="133D5816">
          <v:group id="组合 8" o:spid="_x0000_s2056" style="position:absolute;left:0;text-align:left;margin-left:422.4pt;margin-top:.65pt;width:49.65pt;height:173pt;z-index:251660800" coordsize="993,3460">
            <v:shape id="文本框 9" o:spid="_x0000_s2057" type="#_x0000_t202" style="position:absolute;left:323;width:670;height:3460" strokecolor="white">
              <v:textbox style="layout-flow:vertical;mso-layout-flow-alt:bottom-to-top" inset="0,0,0,0">
                <w:txbxContent>
                  <w:p w14:paraId="1B86EE09" w14:textId="77777777" w:rsidR="00B14619" w:rsidRDefault="00B14619">
                    <w:pPr>
                      <w:snapToGrid w:val="0"/>
                      <w:rPr>
                        <w:rFonts w:hint="eastAsia"/>
                        <w:b/>
                      </w:rPr>
                    </w:pPr>
                    <w:r>
                      <w:rPr>
                        <w:rFonts w:hint="eastAsia"/>
                        <w:b/>
                      </w:rPr>
                      <w:t>宋体、</w:t>
                    </w:r>
                    <w:r>
                      <w:rPr>
                        <w:b/>
                      </w:rPr>
                      <w:t>Times New Roman</w:t>
                    </w:r>
                    <w:r>
                      <w:rPr>
                        <w:rFonts w:hint="eastAsia"/>
                        <w:b/>
                      </w:rPr>
                      <w:t xml:space="preserve"> </w:t>
                    </w:r>
                    <w:r>
                      <w:rPr>
                        <w:b/>
                      </w:rPr>
                      <w:t>5</w:t>
                    </w:r>
                    <w:r>
                      <w:rPr>
                        <w:rFonts w:hint="eastAsia"/>
                        <w:b/>
                      </w:rPr>
                      <w:t>号字</w:t>
                    </w:r>
                  </w:p>
                </w:txbxContent>
              </v:textbox>
            </v:shape>
            <v:shape id="自选图形 10" o:spid="_x0000_s2058" type="#_x0000_t88" style="position:absolute;top:356;width:194;height:3103"/>
          </v:group>
        </w:pict>
      </w:r>
      <w:r>
        <w:rPr>
          <w:rFonts w:hint="eastAsia"/>
        </w:rPr>
        <w:t>Table 3-5  Factor analysis results for online interaction</w:t>
      </w:r>
    </w:p>
    <w:tbl>
      <w:tblPr>
        <w:tblW w:w="0" w:type="auto"/>
        <w:jc w:val="center"/>
        <w:tblInd w:w="0" w:type="dxa"/>
        <w:tblBorders>
          <w:top w:val="single" w:sz="12" w:space="0" w:color="auto"/>
          <w:bottom w:val="single" w:sz="12" w:space="0" w:color="auto"/>
        </w:tblBorders>
        <w:tblLayout w:type="fixed"/>
        <w:tblLook w:val="0000" w:firstRow="0" w:lastRow="0" w:firstColumn="0" w:lastColumn="0" w:noHBand="0" w:noVBand="0"/>
      </w:tblPr>
      <w:tblGrid>
        <w:gridCol w:w="1245"/>
        <w:gridCol w:w="1350"/>
        <w:gridCol w:w="1632"/>
        <w:gridCol w:w="1217"/>
        <w:gridCol w:w="1218"/>
        <w:gridCol w:w="1218"/>
      </w:tblGrid>
      <w:tr w:rsidR="00B14619" w14:paraId="5C84D816" w14:textId="77777777">
        <w:trPr>
          <w:jc w:val="center"/>
        </w:trPr>
        <w:tc>
          <w:tcPr>
            <w:tcW w:w="1245" w:type="dxa"/>
            <w:tcBorders>
              <w:bottom w:val="nil"/>
            </w:tcBorders>
          </w:tcPr>
          <w:p w14:paraId="003809FF" w14:textId="77777777" w:rsidR="00B14619" w:rsidRDefault="00B14619">
            <w:pPr>
              <w:spacing w:line="288" w:lineRule="auto"/>
              <w:jc w:val="center"/>
              <w:rPr>
                <w:rFonts w:hint="eastAsia"/>
              </w:rPr>
            </w:pPr>
          </w:p>
        </w:tc>
        <w:tc>
          <w:tcPr>
            <w:tcW w:w="2982" w:type="dxa"/>
            <w:gridSpan w:val="2"/>
            <w:tcBorders>
              <w:bottom w:val="nil"/>
            </w:tcBorders>
          </w:tcPr>
          <w:p w14:paraId="00E43B68" w14:textId="77777777" w:rsidR="00B14619" w:rsidRDefault="00B14619">
            <w:pPr>
              <w:spacing w:line="288" w:lineRule="auto"/>
              <w:jc w:val="center"/>
              <w:rPr>
                <w:rFonts w:hint="eastAsia"/>
              </w:rPr>
            </w:pPr>
            <w:r>
              <w:rPr>
                <w:rFonts w:hint="eastAsia"/>
              </w:rPr>
              <w:t>探索性因子分析</w:t>
            </w:r>
          </w:p>
        </w:tc>
        <w:tc>
          <w:tcPr>
            <w:tcW w:w="3653" w:type="dxa"/>
            <w:gridSpan w:val="3"/>
            <w:tcBorders>
              <w:bottom w:val="nil"/>
            </w:tcBorders>
          </w:tcPr>
          <w:p w14:paraId="4EC7A800" w14:textId="77777777" w:rsidR="00B14619" w:rsidRDefault="00B14619">
            <w:pPr>
              <w:spacing w:line="288" w:lineRule="auto"/>
              <w:jc w:val="center"/>
              <w:rPr>
                <w:rFonts w:hint="eastAsia"/>
              </w:rPr>
            </w:pPr>
            <w:r>
              <w:rPr>
                <w:rFonts w:hint="eastAsia"/>
              </w:rPr>
              <w:t>验证性因子分析</w:t>
            </w:r>
          </w:p>
        </w:tc>
      </w:tr>
      <w:tr w:rsidR="00B14619" w14:paraId="24E00FB0" w14:textId="77777777">
        <w:trPr>
          <w:jc w:val="center"/>
        </w:trPr>
        <w:tc>
          <w:tcPr>
            <w:tcW w:w="1245" w:type="dxa"/>
            <w:tcBorders>
              <w:top w:val="nil"/>
              <w:bottom w:val="single" w:sz="4" w:space="0" w:color="auto"/>
            </w:tcBorders>
          </w:tcPr>
          <w:p w14:paraId="6F62991C" w14:textId="77777777" w:rsidR="00B14619" w:rsidRDefault="00B14619">
            <w:pPr>
              <w:spacing w:line="288" w:lineRule="auto"/>
              <w:jc w:val="center"/>
              <w:rPr>
                <w:rFonts w:hint="eastAsia"/>
              </w:rPr>
            </w:pPr>
            <w:r>
              <w:rPr>
                <w:rFonts w:hint="eastAsia"/>
              </w:rPr>
              <w:t>公因子</w:t>
            </w:r>
          </w:p>
        </w:tc>
        <w:tc>
          <w:tcPr>
            <w:tcW w:w="1350" w:type="dxa"/>
            <w:tcBorders>
              <w:top w:val="nil"/>
              <w:bottom w:val="single" w:sz="4" w:space="0" w:color="auto"/>
            </w:tcBorders>
          </w:tcPr>
          <w:p w14:paraId="3498AE33" w14:textId="77777777" w:rsidR="00B14619" w:rsidRDefault="00B14619">
            <w:pPr>
              <w:spacing w:line="288" w:lineRule="auto"/>
              <w:jc w:val="center"/>
              <w:rPr>
                <w:rFonts w:hint="eastAsia"/>
              </w:rPr>
            </w:pPr>
            <w:r>
              <w:rPr>
                <w:rFonts w:hint="eastAsia"/>
              </w:rPr>
              <w:t>负载项</w:t>
            </w:r>
          </w:p>
        </w:tc>
        <w:tc>
          <w:tcPr>
            <w:tcW w:w="1632" w:type="dxa"/>
            <w:tcBorders>
              <w:top w:val="nil"/>
              <w:bottom w:val="single" w:sz="4" w:space="0" w:color="auto"/>
            </w:tcBorders>
          </w:tcPr>
          <w:p w14:paraId="605FAB13" w14:textId="77777777" w:rsidR="00B14619" w:rsidRDefault="00B14619">
            <w:pPr>
              <w:spacing w:line="288" w:lineRule="auto"/>
              <w:jc w:val="center"/>
              <w:rPr>
                <w:rFonts w:hint="eastAsia"/>
              </w:rPr>
            </w:pPr>
            <w:r>
              <w:rPr>
                <w:rFonts w:hint="eastAsia"/>
              </w:rPr>
              <w:t>累积解释量</w:t>
            </w:r>
          </w:p>
        </w:tc>
        <w:tc>
          <w:tcPr>
            <w:tcW w:w="1217" w:type="dxa"/>
            <w:tcBorders>
              <w:top w:val="nil"/>
              <w:bottom w:val="single" w:sz="4" w:space="0" w:color="auto"/>
            </w:tcBorders>
          </w:tcPr>
          <w:p w14:paraId="5132DBDB" w14:textId="77777777" w:rsidR="00B14619" w:rsidRDefault="00B14619">
            <w:pPr>
              <w:spacing w:line="288" w:lineRule="auto"/>
              <w:jc w:val="center"/>
              <w:rPr>
                <w:rFonts w:hint="eastAsia"/>
              </w:rPr>
            </w:pPr>
            <w:r>
              <w:rPr>
                <w:rFonts w:hint="eastAsia"/>
              </w:rPr>
              <w:t>RMSEA</w:t>
            </w:r>
          </w:p>
        </w:tc>
        <w:tc>
          <w:tcPr>
            <w:tcW w:w="1218" w:type="dxa"/>
            <w:tcBorders>
              <w:top w:val="nil"/>
              <w:bottom w:val="single" w:sz="4" w:space="0" w:color="auto"/>
            </w:tcBorders>
          </w:tcPr>
          <w:p w14:paraId="2729463D" w14:textId="77777777" w:rsidR="00B14619" w:rsidRDefault="00B14619">
            <w:pPr>
              <w:spacing w:line="288" w:lineRule="auto"/>
              <w:jc w:val="center"/>
              <w:rPr>
                <w:rFonts w:hint="eastAsia"/>
              </w:rPr>
            </w:pPr>
            <w:r>
              <w:rPr>
                <w:rFonts w:hint="eastAsia"/>
              </w:rPr>
              <w:t>TLI</w:t>
            </w:r>
          </w:p>
        </w:tc>
        <w:tc>
          <w:tcPr>
            <w:tcW w:w="1218" w:type="dxa"/>
            <w:tcBorders>
              <w:top w:val="nil"/>
              <w:bottom w:val="single" w:sz="4" w:space="0" w:color="auto"/>
            </w:tcBorders>
          </w:tcPr>
          <w:p w14:paraId="7578584A" w14:textId="77777777" w:rsidR="00B14619" w:rsidRDefault="00B14619">
            <w:pPr>
              <w:spacing w:line="288" w:lineRule="auto"/>
              <w:jc w:val="center"/>
              <w:rPr>
                <w:rFonts w:hint="eastAsia"/>
              </w:rPr>
            </w:pPr>
            <w:r>
              <w:rPr>
                <w:rFonts w:hint="eastAsia"/>
              </w:rPr>
              <w:t>CFI</w:t>
            </w:r>
          </w:p>
        </w:tc>
      </w:tr>
      <w:tr w:rsidR="00B14619" w14:paraId="698B5BBF" w14:textId="77777777">
        <w:trPr>
          <w:jc w:val="center"/>
        </w:trPr>
        <w:tc>
          <w:tcPr>
            <w:tcW w:w="1245" w:type="dxa"/>
            <w:tcBorders>
              <w:top w:val="single" w:sz="4" w:space="0" w:color="auto"/>
            </w:tcBorders>
          </w:tcPr>
          <w:p w14:paraId="42C68FB4" w14:textId="77777777" w:rsidR="00B14619" w:rsidRDefault="00B14619">
            <w:pPr>
              <w:spacing w:line="288" w:lineRule="auto"/>
              <w:jc w:val="center"/>
              <w:rPr>
                <w:rFonts w:hint="eastAsia"/>
              </w:rPr>
            </w:pPr>
            <w:r>
              <w:rPr>
                <w:rFonts w:hint="eastAsia"/>
              </w:rPr>
              <w:t>易用性</w:t>
            </w:r>
          </w:p>
        </w:tc>
        <w:tc>
          <w:tcPr>
            <w:tcW w:w="1350" w:type="dxa"/>
            <w:tcBorders>
              <w:top w:val="single" w:sz="4" w:space="0" w:color="auto"/>
            </w:tcBorders>
          </w:tcPr>
          <w:p w14:paraId="5683D224" w14:textId="77777777" w:rsidR="00B14619" w:rsidRDefault="00B14619">
            <w:pPr>
              <w:spacing w:line="288" w:lineRule="auto"/>
              <w:jc w:val="center"/>
              <w:rPr>
                <w:rFonts w:hint="eastAsia"/>
              </w:rPr>
            </w:pPr>
            <w:r>
              <w:rPr>
                <w:rFonts w:hint="eastAsia"/>
              </w:rPr>
              <w:t>B1-B3</w:t>
            </w:r>
          </w:p>
        </w:tc>
        <w:tc>
          <w:tcPr>
            <w:tcW w:w="1632" w:type="dxa"/>
            <w:tcBorders>
              <w:top w:val="single" w:sz="4" w:space="0" w:color="auto"/>
            </w:tcBorders>
            <w:shd w:val="clear" w:color="auto" w:fill="FFFFFF"/>
            <w:vAlign w:val="center"/>
          </w:tcPr>
          <w:p w14:paraId="1A21A28C" w14:textId="77777777" w:rsidR="00B14619" w:rsidRDefault="00B14619">
            <w:pPr>
              <w:spacing w:line="320" w:lineRule="atLeast"/>
              <w:ind w:left="60" w:right="60"/>
              <w:jc w:val="center"/>
              <w:rPr>
                <w:rFonts w:hint="eastAsia"/>
              </w:rPr>
            </w:pPr>
            <w:r>
              <w:t>17.904</w:t>
            </w:r>
          </w:p>
        </w:tc>
        <w:tc>
          <w:tcPr>
            <w:tcW w:w="1217" w:type="dxa"/>
            <w:tcBorders>
              <w:top w:val="single" w:sz="4" w:space="0" w:color="auto"/>
            </w:tcBorders>
          </w:tcPr>
          <w:p w14:paraId="176584D1" w14:textId="77777777" w:rsidR="00B14619" w:rsidRDefault="00B14619">
            <w:pPr>
              <w:spacing w:line="288" w:lineRule="auto"/>
              <w:jc w:val="center"/>
              <w:rPr>
                <w:rFonts w:hint="eastAsia"/>
              </w:rPr>
            </w:pPr>
            <w:r>
              <w:rPr>
                <w:rFonts w:hint="eastAsia"/>
              </w:rPr>
              <w:t>0.046</w:t>
            </w:r>
          </w:p>
        </w:tc>
        <w:tc>
          <w:tcPr>
            <w:tcW w:w="1218" w:type="dxa"/>
            <w:tcBorders>
              <w:top w:val="single" w:sz="4" w:space="0" w:color="auto"/>
            </w:tcBorders>
          </w:tcPr>
          <w:p w14:paraId="2CA502FE" w14:textId="77777777" w:rsidR="00B14619" w:rsidRDefault="00B14619">
            <w:pPr>
              <w:spacing w:line="288" w:lineRule="auto"/>
              <w:jc w:val="center"/>
              <w:rPr>
                <w:rFonts w:hint="eastAsia"/>
              </w:rPr>
            </w:pPr>
            <w:r>
              <w:rPr>
                <w:rFonts w:hint="eastAsia"/>
              </w:rPr>
              <w:t>0.948</w:t>
            </w:r>
          </w:p>
        </w:tc>
        <w:tc>
          <w:tcPr>
            <w:tcW w:w="1218" w:type="dxa"/>
            <w:tcBorders>
              <w:top w:val="single" w:sz="4" w:space="0" w:color="auto"/>
            </w:tcBorders>
          </w:tcPr>
          <w:p w14:paraId="5170A589" w14:textId="77777777" w:rsidR="00B14619" w:rsidRDefault="00B14619">
            <w:pPr>
              <w:spacing w:line="288" w:lineRule="auto"/>
              <w:jc w:val="center"/>
              <w:rPr>
                <w:rFonts w:hint="eastAsia"/>
              </w:rPr>
            </w:pPr>
            <w:r>
              <w:rPr>
                <w:rFonts w:hint="eastAsia"/>
              </w:rPr>
              <w:t>0.960</w:t>
            </w:r>
          </w:p>
        </w:tc>
      </w:tr>
      <w:tr w:rsidR="00B14619" w14:paraId="105480D3" w14:textId="77777777">
        <w:trPr>
          <w:jc w:val="center"/>
        </w:trPr>
        <w:tc>
          <w:tcPr>
            <w:tcW w:w="1245" w:type="dxa"/>
          </w:tcPr>
          <w:p w14:paraId="224BAC91" w14:textId="77777777" w:rsidR="00B14619" w:rsidRDefault="00B14619">
            <w:pPr>
              <w:spacing w:line="288" w:lineRule="auto"/>
              <w:jc w:val="center"/>
              <w:rPr>
                <w:rFonts w:hint="eastAsia"/>
              </w:rPr>
            </w:pPr>
            <w:r>
              <w:rPr>
                <w:rFonts w:hint="eastAsia"/>
              </w:rPr>
              <w:t>参与性</w:t>
            </w:r>
          </w:p>
        </w:tc>
        <w:tc>
          <w:tcPr>
            <w:tcW w:w="1350" w:type="dxa"/>
          </w:tcPr>
          <w:p w14:paraId="4C280C05" w14:textId="77777777" w:rsidR="00B14619" w:rsidRDefault="00B14619">
            <w:pPr>
              <w:spacing w:line="288" w:lineRule="auto"/>
              <w:jc w:val="center"/>
              <w:rPr>
                <w:rFonts w:hint="eastAsia"/>
              </w:rPr>
            </w:pPr>
            <w:r>
              <w:rPr>
                <w:rFonts w:hint="eastAsia"/>
              </w:rPr>
              <w:t>B10-B13</w:t>
            </w:r>
          </w:p>
        </w:tc>
        <w:tc>
          <w:tcPr>
            <w:tcW w:w="1632" w:type="dxa"/>
            <w:shd w:val="clear" w:color="auto" w:fill="FFFFFF"/>
            <w:vAlign w:val="center"/>
          </w:tcPr>
          <w:p w14:paraId="3761F163" w14:textId="77777777" w:rsidR="00B14619" w:rsidRDefault="00B14619">
            <w:pPr>
              <w:spacing w:line="320" w:lineRule="atLeast"/>
              <w:ind w:left="60" w:right="60"/>
              <w:jc w:val="center"/>
              <w:rPr>
                <w:rFonts w:hint="eastAsia"/>
              </w:rPr>
            </w:pPr>
            <w:r>
              <w:t>33.428</w:t>
            </w:r>
          </w:p>
        </w:tc>
        <w:tc>
          <w:tcPr>
            <w:tcW w:w="1217" w:type="dxa"/>
          </w:tcPr>
          <w:p w14:paraId="43762713" w14:textId="77777777" w:rsidR="00B14619" w:rsidRDefault="00B14619">
            <w:pPr>
              <w:spacing w:line="288" w:lineRule="auto"/>
              <w:jc w:val="center"/>
              <w:rPr>
                <w:rFonts w:hint="eastAsia"/>
              </w:rPr>
            </w:pPr>
          </w:p>
        </w:tc>
        <w:tc>
          <w:tcPr>
            <w:tcW w:w="1218" w:type="dxa"/>
          </w:tcPr>
          <w:p w14:paraId="26C5E204" w14:textId="77777777" w:rsidR="00B14619" w:rsidRDefault="00B14619">
            <w:pPr>
              <w:spacing w:line="288" w:lineRule="auto"/>
              <w:jc w:val="center"/>
              <w:rPr>
                <w:rFonts w:hint="eastAsia"/>
              </w:rPr>
            </w:pPr>
          </w:p>
        </w:tc>
        <w:tc>
          <w:tcPr>
            <w:tcW w:w="1218" w:type="dxa"/>
          </w:tcPr>
          <w:p w14:paraId="107C6C54" w14:textId="77777777" w:rsidR="00B14619" w:rsidRDefault="00B14619">
            <w:pPr>
              <w:spacing w:line="288" w:lineRule="auto"/>
              <w:jc w:val="center"/>
              <w:rPr>
                <w:rFonts w:hint="eastAsia"/>
              </w:rPr>
            </w:pPr>
          </w:p>
        </w:tc>
      </w:tr>
      <w:tr w:rsidR="00B14619" w14:paraId="37FEF18C" w14:textId="77777777">
        <w:trPr>
          <w:jc w:val="center"/>
        </w:trPr>
        <w:tc>
          <w:tcPr>
            <w:tcW w:w="1245" w:type="dxa"/>
          </w:tcPr>
          <w:p w14:paraId="14DEDBDF" w14:textId="77777777" w:rsidR="00B14619" w:rsidRDefault="00B14619">
            <w:pPr>
              <w:spacing w:line="288" w:lineRule="auto"/>
              <w:jc w:val="center"/>
              <w:rPr>
                <w:rFonts w:hint="eastAsia"/>
              </w:rPr>
            </w:pPr>
            <w:r>
              <w:rPr>
                <w:rFonts w:hint="eastAsia"/>
              </w:rPr>
              <w:t>交流性</w:t>
            </w:r>
          </w:p>
        </w:tc>
        <w:tc>
          <w:tcPr>
            <w:tcW w:w="1350" w:type="dxa"/>
          </w:tcPr>
          <w:p w14:paraId="44A5BCD9" w14:textId="77777777" w:rsidR="00B14619" w:rsidRDefault="00B14619">
            <w:pPr>
              <w:spacing w:line="288" w:lineRule="auto"/>
              <w:jc w:val="center"/>
              <w:rPr>
                <w:rFonts w:hint="eastAsia"/>
              </w:rPr>
            </w:pPr>
            <w:r>
              <w:rPr>
                <w:rFonts w:hint="eastAsia"/>
              </w:rPr>
              <w:t>B7-B9</w:t>
            </w:r>
          </w:p>
        </w:tc>
        <w:tc>
          <w:tcPr>
            <w:tcW w:w="1632" w:type="dxa"/>
            <w:shd w:val="clear" w:color="auto" w:fill="FFFFFF"/>
            <w:vAlign w:val="center"/>
          </w:tcPr>
          <w:p w14:paraId="254AAB92" w14:textId="77777777" w:rsidR="00B14619" w:rsidRDefault="00B14619">
            <w:pPr>
              <w:spacing w:line="320" w:lineRule="atLeast"/>
              <w:ind w:left="60" w:right="60"/>
              <w:jc w:val="center"/>
              <w:rPr>
                <w:rFonts w:hint="eastAsia"/>
              </w:rPr>
            </w:pPr>
            <w:r>
              <w:t>48.806</w:t>
            </w:r>
          </w:p>
        </w:tc>
        <w:tc>
          <w:tcPr>
            <w:tcW w:w="1217" w:type="dxa"/>
          </w:tcPr>
          <w:p w14:paraId="3CA4D89B" w14:textId="77777777" w:rsidR="00B14619" w:rsidRDefault="00B14619">
            <w:pPr>
              <w:spacing w:line="288" w:lineRule="auto"/>
              <w:jc w:val="center"/>
              <w:rPr>
                <w:rFonts w:hint="eastAsia"/>
              </w:rPr>
            </w:pPr>
          </w:p>
        </w:tc>
        <w:tc>
          <w:tcPr>
            <w:tcW w:w="1218" w:type="dxa"/>
          </w:tcPr>
          <w:p w14:paraId="1B16809C" w14:textId="77777777" w:rsidR="00B14619" w:rsidRDefault="00B14619">
            <w:pPr>
              <w:spacing w:line="288" w:lineRule="auto"/>
              <w:jc w:val="center"/>
              <w:rPr>
                <w:rFonts w:hint="eastAsia"/>
              </w:rPr>
            </w:pPr>
          </w:p>
        </w:tc>
        <w:tc>
          <w:tcPr>
            <w:tcW w:w="1218" w:type="dxa"/>
          </w:tcPr>
          <w:p w14:paraId="4950B364" w14:textId="77777777" w:rsidR="00B14619" w:rsidRDefault="00B14619">
            <w:pPr>
              <w:spacing w:line="288" w:lineRule="auto"/>
              <w:jc w:val="center"/>
              <w:rPr>
                <w:rFonts w:hint="eastAsia"/>
              </w:rPr>
            </w:pPr>
          </w:p>
        </w:tc>
      </w:tr>
      <w:tr w:rsidR="00B14619" w14:paraId="51405204" w14:textId="77777777">
        <w:trPr>
          <w:jc w:val="center"/>
        </w:trPr>
        <w:tc>
          <w:tcPr>
            <w:tcW w:w="1245" w:type="dxa"/>
          </w:tcPr>
          <w:p w14:paraId="4A85691E" w14:textId="77777777" w:rsidR="00B14619" w:rsidRDefault="00B14619">
            <w:pPr>
              <w:spacing w:line="288" w:lineRule="auto"/>
              <w:jc w:val="center"/>
              <w:rPr>
                <w:rFonts w:hint="eastAsia"/>
              </w:rPr>
            </w:pPr>
            <w:r>
              <w:rPr>
                <w:rFonts w:hint="eastAsia"/>
              </w:rPr>
              <w:t>安全性</w:t>
            </w:r>
          </w:p>
        </w:tc>
        <w:tc>
          <w:tcPr>
            <w:tcW w:w="1350" w:type="dxa"/>
          </w:tcPr>
          <w:p w14:paraId="7B1E74E5" w14:textId="77777777" w:rsidR="00B14619" w:rsidRDefault="00B14619">
            <w:pPr>
              <w:spacing w:line="288" w:lineRule="auto"/>
              <w:jc w:val="center"/>
              <w:rPr>
                <w:rFonts w:hint="eastAsia"/>
              </w:rPr>
            </w:pPr>
            <w:r>
              <w:rPr>
                <w:rFonts w:hint="eastAsia"/>
              </w:rPr>
              <w:t>B4-B6</w:t>
            </w:r>
          </w:p>
        </w:tc>
        <w:tc>
          <w:tcPr>
            <w:tcW w:w="1632" w:type="dxa"/>
            <w:shd w:val="clear" w:color="auto" w:fill="FFFFFF"/>
            <w:vAlign w:val="center"/>
          </w:tcPr>
          <w:p w14:paraId="5A775C97" w14:textId="77777777" w:rsidR="00B14619" w:rsidRDefault="00B14619">
            <w:pPr>
              <w:spacing w:line="320" w:lineRule="atLeast"/>
              <w:ind w:left="60" w:right="60"/>
              <w:jc w:val="center"/>
              <w:rPr>
                <w:rFonts w:hint="eastAsia"/>
              </w:rPr>
            </w:pPr>
            <w:r>
              <w:t>63.547</w:t>
            </w:r>
          </w:p>
        </w:tc>
        <w:tc>
          <w:tcPr>
            <w:tcW w:w="1217" w:type="dxa"/>
          </w:tcPr>
          <w:p w14:paraId="3028002C" w14:textId="77777777" w:rsidR="00B14619" w:rsidRDefault="00B14619">
            <w:pPr>
              <w:spacing w:line="288" w:lineRule="auto"/>
              <w:jc w:val="center"/>
              <w:rPr>
                <w:rFonts w:hint="eastAsia"/>
              </w:rPr>
            </w:pPr>
          </w:p>
        </w:tc>
        <w:tc>
          <w:tcPr>
            <w:tcW w:w="1218" w:type="dxa"/>
          </w:tcPr>
          <w:p w14:paraId="099B605E" w14:textId="77777777" w:rsidR="00B14619" w:rsidRDefault="00B14619">
            <w:pPr>
              <w:spacing w:line="288" w:lineRule="auto"/>
              <w:jc w:val="center"/>
              <w:rPr>
                <w:rFonts w:hint="eastAsia"/>
              </w:rPr>
            </w:pPr>
          </w:p>
        </w:tc>
        <w:tc>
          <w:tcPr>
            <w:tcW w:w="1218" w:type="dxa"/>
          </w:tcPr>
          <w:p w14:paraId="28CCBB75" w14:textId="77777777" w:rsidR="00B14619" w:rsidRDefault="00B14619">
            <w:pPr>
              <w:spacing w:line="288" w:lineRule="auto"/>
              <w:jc w:val="center"/>
              <w:rPr>
                <w:rFonts w:hint="eastAsia"/>
              </w:rPr>
            </w:pPr>
          </w:p>
        </w:tc>
      </w:tr>
    </w:tbl>
    <w:p w14:paraId="2B974D7A" w14:textId="77777777" w:rsidR="00B14619" w:rsidRDefault="00B14619">
      <w:pPr>
        <w:ind w:firstLineChars="200" w:firstLine="438"/>
        <w:rPr>
          <w:rFonts w:hint="eastAsia"/>
        </w:rPr>
      </w:pPr>
      <w:r>
        <w:rPr>
          <w:rFonts w:ascii="宋体" w:hAnsi="宋体" w:hint="eastAsia"/>
        </w:rPr>
        <w:t>……</w:t>
      </w:r>
    </w:p>
    <w:p w14:paraId="66841BFB" w14:textId="77777777" w:rsidR="00B14619" w:rsidRDefault="00B14619">
      <w:pPr>
        <w:pStyle w:val="2"/>
        <w:spacing w:beforeLines="0" w:before="195" w:afterLines="0" w:after="195"/>
        <w:rPr>
          <w:color w:val="000000"/>
          <w:sz w:val="32"/>
          <w:lang w:val="en-US"/>
        </w:rPr>
      </w:pPr>
      <w:r>
        <w:rPr>
          <w:rFonts w:hint="eastAsia"/>
          <w:color w:val="000000"/>
          <w:sz w:val="32"/>
        </w:rPr>
        <w:t>四</w:t>
      </w:r>
      <w:r>
        <w:rPr>
          <w:rFonts w:hint="eastAsia"/>
          <w:color w:val="000000"/>
          <w:sz w:val="32"/>
          <w:lang w:eastAsia="zh-Hans"/>
        </w:rPr>
        <w:t>、</w:t>
      </w:r>
      <w:r>
        <w:rPr>
          <w:rFonts w:hint="eastAsia"/>
          <w:color w:val="000000"/>
          <w:sz w:val="32"/>
          <w:lang w:val="en-US"/>
        </w:rPr>
        <w:t>本章小结</w:t>
      </w:r>
    </w:p>
    <w:p w14:paraId="75326424" w14:textId="77777777" w:rsidR="00B14619" w:rsidRDefault="00B14619">
      <w:pPr>
        <w:ind w:firstLineChars="200" w:firstLine="498"/>
        <w:jc w:val="center"/>
        <w:rPr>
          <w:rFonts w:hint="eastAsia"/>
          <w:color w:val="000000"/>
          <w:sz w:val="24"/>
          <w:szCs w:val="24"/>
        </w:rPr>
      </w:pPr>
    </w:p>
    <w:p w14:paraId="2938B1DD" w14:textId="77777777" w:rsidR="00B14619" w:rsidRDefault="00B14619">
      <w:pPr>
        <w:adjustRightInd w:val="0"/>
        <w:snapToGrid w:val="0"/>
        <w:jc w:val="left"/>
        <w:rPr>
          <w:rFonts w:ascii="宋体" w:hAnsi="宋体" w:hint="eastAsia"/>
          <w:color w:val="000000"/>
          <w:sz w:val="24"/>
          <w:szCs w:val="24"/>
        </w:rPr>
      </w:pPr>
      <w:bookmarkStart w:id="80" w:name="_Toc225579655"/>
      <w:bookmarkStart w:id="81" w:name="_Toc250450179"/>
      <w:bookmarkStart w:id="82" w:name="_Toc280628520"/>
      <w:bookmarkStart w:id="83" w:name="_Toc280715554"/>
      <w:bookmarkStart w:id="84" w:name="_Toc280715699"/>
      <w:bookmarkStart w:id="85" w:name="_Toc280797202"/>
      <w:r>
        <w:rPr>
          <w:rFonts w:ascii="宋体" w:hAnsi="宋体" w:hint="eastAsia"/>
          <w:color w:val="000000"/>
          <w:sz w:val="24"/>
          <w:szCs w:val="24"/>
        </w:rPr>
        <w:t xml:space="preserve">   ……</w:t>
      </w:r>
    </w:p>
    <w:p w14:paraId="7F0C3DA1" w14:textId="77777777" w:rsidR="00B14619" w:rsidRDefault="00B14619">
      <w:pPr>
        <w:adjustRightInd w:val="0"/>
        <w:snapToGrid w:val="0"/>
        <w:jc w:val="left"/>
        <w:rPr>
          <w:rFonts w:ascii="宋体" w:hAnsi="宋体" w:hint="eastAsia"/>
          <w:color w:val="000000"/>
          <w:sz w:val="24"/>
          <w:szCs w:val="24"/>
        </w:rPr>
      </w:pPr>
    </w:p>
    <w:p w14:paraId="13A53B3C" w14:textId="77777777" w:rsidR="00B14619" w:rsidRDefault="00B14619">
      <w:pPr>
        <w:adjustRightInd w:val="0"/>
        <w:snapToGrid w:val="0"/>
        <w:jc w:val="left"/>
        <w:rPr>
          <w:rFonts w:ascii="宋体" w:hAnsi="宋体" w:hint="eastAsia"/>
          <w:color w:val="000000"/>
          <w:sz w:val="24"/>
          <w:szCs w:val="24"/>
        </w:rPr>
      </w:pPr>
    </w:p>
    <w:p w14:paraId="44DE1615" w14:textId="77777777" w:rsidR="00B14619" w:rsidRDefault="00B14619">
      <w:pPr>
        <w:adjustRightInd w:val="0"/>
        <w:snapToGrid w:val="0"/>
        <w:jc w:val="left"/>
        <w:rPr>
          <w:rFonts w:ascii="宋体" w:hAnsi="宋体" w:hint="eastAsia"/>
          <w:color w:val="000000"/>
          <w:sz w:val="24"/>
          <w:szCs w:val="24"/>
        </w:rPr>
      </w:pPr>
    </w:p>
    <w:p w14:paraId="170200B1" w14:textId="77777777" w:rsidR="00B14619" w:rsidRDefault="00B14619">
      <w:pPr>
        <w:adjustRightInd w:val="0"/>
        <w:snapToGrid w:val="0"/>
        <w:jc w:val="left"/>
        <w:rPr>
          <w:rFonts w:ascii="宋体" w:hAnsi="宋体" w:hint="eastAsia"/>
          <w:color w:val="000000"/>
          <w:sz w:val="24"/>
          <w:szCs w:val="24"/>
        </w:rPr>
        <w:sectPr w:rsidR="00B14619" w:rsidSect="008764B3">
          <w:headerReference w:type="default" r:id="rId23"/>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1" w:charSpace="1861"/>
        </w:sectPr>
      </w:pPr>
    </w:p>
    <w:p w14:paraId="42E150B4" w14:textId="77777777" w:rsidR="00B14619" w:rsidRDefault="00B14619">
      <w:pPr>
        <w:pStyle w:val="1"/>
        <w:spacing w:beforeLines="0" w:before="391" w:afterLines="0" w:after="312"/>
        <w:rPr>
          <w:rFonts w:hint="eastAsia"/>
          <w:color w:val="000000"/>
          <w:lang w:val="en-US" w:eastAsia="zh-CN"/>
        </w:rPr>
      </w:pPr>
      <w:r>
        <w:rPr>
          <w:rFonts w:hint="eastAsia"/>
          <w:color w:val="000000"/>
          <w:lang w:val="en-US" w:eastAsia="zh-CN"/>
        </w:rPr>
        <w:lastRenderedPageBreak/>
        <w:t>结</w:t>
      </w:r>
      <w:r>
        <w:rPr>
          <w:rFonts w:hint="eastAsia"/>
          <w:color w:val="000000"/>
          <w:lang w:val="en-US" w:eastAsia="zh-CN"/>
        </w:rPr>
        <w:t xml:space="preserve">   </w:t>
      </w:r>
      <w:r>
        <w:rPr>
          <w:rFonts w:hint="eastAsia"/>
          <w:color w:val="000000"/>
          <w:lang w:val="en-US" w:eastAsia="zh-CN"/>
        </w:rPr>
        <w:t>论</w:t>
      </w:r>
      <w:bookmarkEnd w:id="80"/>
      <w:bookmarkEnd w:id="81"/>
      <w:bookmarkEnd w:id="82"/>
      <w:bookmarkEnd w:id="83"/>
      <w:bookmarkEnd w:id="84"/>
      <w:bookmarkEnd w:id="85"/>
    </w:p>
    <w:p w14:paraId="58E1F164" w14:textId="77777777" w:rsidR="00B14619" w:rsidRDefault="00B14619">
      <w:pPr>
        <w:pStyle w:val="af1"/>
        <w:adjustRightInd w:val="0"/>
        <w:snapToGrid w:val="0"/>
        <w:spacing w:line="300" w:lineRule="auto"/>
        <w:rPr>
          <w:rFonts w:hint="eastAsia"/>
          <w:color w:val="000000"/>
          <w:sz w:val="24"/>
          <w:szCs w:val="24"/>
        </w:rPr>
      </w:pPr>
      <w:r>
        <w:rPr>
          <w:rFonts w:hint="eastAsia"/>
          <w:color w:val="000000"/>
          <w:sz w:val="24"/>
          <w:szCs w:val="24"/>
        </w:rPr>
        <w:t>本文以中国女性弱势群体为研究对象，运用</w:t>
      </w:r>
      <w:r>
        <w:rPr>
          <w:rFonts w:hint="eastAsia"/>
          <w:color w:val="000000"/>
          <w:sz w:val="24"/>
          <w:szCs w:val="24"/>
        </w:rPr>
        <w:t xml:space="preserve"> Nvivo</w:t>
      </w:r>
      <w:r>
        <w:rPr>
          <w:rFonts w:hint="eastAsia"/>
          <w:color w:val="000000"/>
          <w:sz w:val="24"/>
          <w:szCs w:val="24"/>
        </w:rPr>
        <w:t>、</w:t>
      </w:r>
      <w:r>
        <w:rPr>
          <w:rFonts w:hint="eastAsia"/>
          <w:color w:val="000000"/>
          <w:sz w:val="24"/>
          <w:szCs w:val="24"/>
        </w:rPr>
        <w:t>SPSS20.0</w:t>
      </w:r>
      <w:r>
        <w:rPr>
          <w:rFonts w:hint="eastAsia"/>
          <w:color w:val="000000"/>
          <w:sz w:val="24"/>
          <w:szCs w:val="24"/>
        </w:rPr>
        <w:t>、</w:t>
      </w:r>
      <w:r>
        <w:rPr>
          <w:rFonts w:hint="eastAsia"/>
          <w:color w:val="000000"/>
          <w:sz w:val="24"/>
          <w:szCs w:val="24"/>
        </w:rPr>
        <w:t xml:space="preserve">AMOS20.0 </w:t>
      </w:r>
      <w:r>
        <w:rPr>
          <w:rFonts w:hint="eastAsia"/>
          <w:color w:val="000000"/>
          <w:sz w:val="24"/>
          <w:szCs w:val="24"/>
        </w:rPr>
        <w:t>等软件工具，开展网络互动对女性弱势群体抗逆力的提升研究。具体研究中使用混合性研究方法中的主辅设计，通过定性研究确定网络互动与女性弱势群体抗逆力提升的内在关联性，依据定量研究探讨网络互动对女性弱势群体抗逆力水平的影响及其路径，以定性研究获取开放性的“内部意见”，关注女性弱势群体在网络互动中的真实体验，探讨网络互动提升女性弱势群体抗逆力途径的运行机制，进一步分析网络互动所提供的保护性要素，以解释和补充定量研究中无法探求的信息。基于理论研究和定量研究与定性研究的结果聚合，构建网络互动对女性弱势群体抗逆力的提升模型，并借此提出女性弱势群体网络社会工作实践开展的相关建议。</w:t>
      </w:r>
      <w:r>
        <w:rPr>
          <w:rFonts w:hint="eastAsia"/>
          <w:color w:val="000000"/>
          <w:sz w:val="24"/>
          <w:szCs w:val="24"/>
        </w:rPr>
        <w:t xml:space="preserve"> </w:t>
      </w:r>
    </w:p>
    <w:p w14:paraId="6EF667A9" w14:textId="77777777" w:rsidR="00B14619" w:rsidRDefault="00B14619">
      <w:pPr>
        <w:pStyle w:val="af1"/>
        <w:adjustRightInd w:val="0"/>
        <w:snapToGrid w:val="0"/>
        <w:spacing w:line="300" w:lineRule="auto"/>
        <w:rPr>
          <w:rFonts w:hint="eastAsia"/>
          <w:color w:val="000000"/>
          <w:sz w:val="24"/>
          <w:szCs w:val="24"/>
        </w:rPr>
      </w:pPr>
      <w:r>
        <w:rPr>
          <w:rFonts w:hint="eastAsia"/>
          <w:color w:val="000000"/>
          <w:sz w:val="24"/>
          <w:szCs w:val="24"/>
        </w:rPr>
        <w:t>首先，本文得出的研究结论和创新性成果如下：</w:t>
      </w:r>
      <w:r>
        <w:rPr>
          <w:rFonts w:hint="eastAsia"/>
          <w:color w:val="000000"/>
          <w:sz w:val="24"/>
          <w:szCs w:val="24"/>
        </w:rPr>
        <w:t xml:space="preserve"> </w:t>
      </w:r>
    </w:p>
    <w:p w14:paraId="7DF3B288" w14:textId="77777777" w:rsidR="00B14619" w:rsidRDefault="00B14619">
      <w:pPr>
        <w:numPr>
          <w:ilvl w:val="0"/>
          <w:numId w:val="3"/>
        </w:numPr>
        <w:ind w:firstLine="498"/>
        <w:rPr>
          <w:rFonts w:hint="eastAsia"/>
          <w:color w:val="000000"/>
          <w:sz w:val="24"/>
          <w:szCs w:val="24"/>
        </w:rPr>
      </w:pPr>
      <w:r>
        <w:rPr>
          <w:rFonts w:hint="eastAsia"/>
          <w:color w:val="000000"/>
          <w:sz w:val="24"/>
          <w:szCs w:val="24"/>
        </w:rPr>
        <w:t>提出了女性弱势群体抗逆力提升的网络互动研究视角，打破女性弱势群体研究中的问题化标签。以往女性弱势群体研究中，多聚焦于女性弱势群体群体的生活困境、生活压力和消极的情绪体验，鲜见从积极的抗逆力视角探讨促进女性弱势群体生活适应能力的研究……</w:t>
      </w:r>
    </w:p>
    <w:p w14:paraId="0914FA3B" w14:textId="77777777" w:rsidR="00B14619" w:rsidRDefault="00B14619">
      <w:pPr>
        <w:ind w:firstLine="498"/>
        <w:rPr>
          <w:rFonts w:hint="eastAsia"/>
          <w:color w:val="000000"/>
        </w:rPr>
      </w:pPr>
      <w:r>
        <w:rPr>
          <w:rFonts w:hint="eastAsia"/>
          <w:color w:val="000000"/>
        </w:rPr>
        <w:t>……</w:t>
      </w:r>
      <w:bookmarkStart w:id="86" w:name="_Toc225579656"/>
      <w:bookmarkStart w:id="87" w:name="_Toc250450180"/>
      <w:bookmarkStart w:id="88" w:name="_Toc280628521"/>
      <w:bookmarkStart w:id="89" w:name="_Toc280715555"/>
      <w:bookmarkStart w:id="90" w:name="_Toc280715700"/>
      <w:bookmarkStart w:id="91" w:name="_Toc280797203"/>
    </w:p>
    <w:p w14:paraId="04D04F6D" w14:textId="77777777" w:rsidR="00B14619" w:rsidRDefault="00B14619">
      <w:pPr>
        <w:ind w:firstLine="498"/>
        <w:rPr>
          <w:rFonts w:hint="eastAsia"/>
          <w:color w:val="000000"/>
        </w:rPr>
      </w:pPr>
    </w:p>
    <w:p w14:paraId="4683BF98" w14:textId="77777777" w:rsidR="00B14619" w:rsidRDefault="00B14619">
      <w:pPr>
        <w:ind w:firstLine="498"/>
        <w:rPr>
          <w:rFonts w:hint="eastAsia"/>
          <w:color w:val="000000"/>
        </w:rPr>
      </w:pPr>
    </w:p>
    <w:p w14:paraId="475A107F" w14:textId="77777777" w:rsidR="00B14619" w:rsidRDefault="00B14619">
      <w:pPr>
        <w:ind w:firstLine="498"/>
        <w:rPr>
          <w:rFonts w:hint="eastAsia"/>
          <w:color w:val="000000"/>
        </w:rPr>
      </w:pPr>
    </w:p>
    <w:p w14:paraId="6537AFA7" w14:textId="77777777" w:rsidR="00B14619" w:rsidRDefault="00B14619">
      <w:pPr>
        <w:ind w:firstLine="498"/>
        <w:rPr>
          <w:rFonts w:hint="eastAsia"/>
          <w:color w:val="000000"/>
        </w:rPr>
      </w:pPr>
    </w:p>
    <w:p w14:paraId="245A7981" w14:textId="77777777" w:rsidR="00B14619" w:rsidRDefault="00B14619">
      <w:pPr>
        <w:ind w:firstLine="498"/>
        <w:rPr>
          <w:rFonts w:hint="eastAsia"/>
          <w:color w:val="000000"/>
        </w:rPr>
      </w:pPr>
    </w:p>
    <w:p w14:paraId="3DF4098E" w14:textId="77777777" w:rsidR="00B14619" w:rsidRDefault="00B14619">
      <w:pPr>
        <w:ind w:firstLine="498"/>
        <w:rPr>
          <w:rFonts w:hint="eastAsia"/>
          <w:color w:val="000000"/>
        </w:rPr>
      </w:pPr>
    </w:p>
    <w:p w14:paraId="561F4F32" w14:textId="77777777" w:rsidR="00B14619" w:rsidRDefault="00B14619">
      <w:pPr>
        <w:pStyle w:val="1"/>
        <w:spacing w:beforeLines="0" w:before="391" w:afterLines="0" w:after="312"/>
        <w:jc w:val="both"/>
        <w:rPr>
          <w:rFonts w:hint="eastAsia"/>
          <w:color w:val="000000"/>
          <w:lang w:val="en-US" w:eastAsia="zh-CN"/>
        </w:rPr>
      </w:pPr>
    </w:p>
    <w:p w14:paraId="0A2E1D5D" w14:textId="77777777" w:rsidR="00B14619" w:rsidRDefault="00B14619">
      <w:pPr>
        <w:rPr>
          <w:rFonts w:hint="eastAsia"/>
          <w:color w:val="000000"/>
        </w:rPr>
      </w:pPr>
    </w:p>
    <w:p w14:paraId="2629375A" w14:textId="77777777" w:rsidR="00B14619" w:rsidRDefault="00B14619">
      <w:pPr>
        <w:rPr>
          <w:rFonts w:hint="eastAsia"/>
          <w:color w:val="000000"/>
        </w:rPr>
        <w:sectPr w:rsidR="00B14619" w:rsidSect="008764B3">
          <w:headerReference w:type="default" r:id="rId24"/>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1" w:charSpace="1861"/>
        </w:sectPr>
      </w:pPr>
    </w:p>
    <w:p w14:paraId="163D44E0" w14:textId="77777777" w:rsidR="00B14619" w:rsidRDefault="00B14619">
      <w:pPr>
        <w:pStyle w:val="1"/>
        <w:spacing w:beforeLines="0" w:before="391" w:afterLines="0" w:after="312"/>
        <w:ind w:firstLineChars="100" w:firstLine="361"/>
        <w:rPr>
          <w:rFonts w:hint="eastAsia"/>
          <w:color w:val="000000"/>
        </w:rPr>
      </w:pPr>
      <w:r>
        <w:rPr>
          <w:rFonts w:hint="eastAsia"/>
          <w:color w:val="000000"/>
        </w:rPr>
        <w:lastRenderedPageBreak/>
        <w:t>参考文献</w:t>
      </w:r>
      <w:bookmarkEnd w:id="86"/>
      <w:bookmarkEnd w:id="87"/>
      <w:bookmarkEnd w:id="88"/>
      <w:bookmarkEnd w:id="89"/>
      <w:bookmarkEnd w:id="90"/>
      <w:bookmarkEnd w:id="91"/>
    </w:p>
    <w:p w14:paraId="4787FC4C" w14:textId="77777777" w:rsidR="00B14619" w:rsidRDefault="00B14619" w:rsidP="00391001">
      <w:pPr>
        <w:pStyle w:val="ab"/>
        <w:adjustRightInd w:val="0"/>
        <w:snapToGrid w:val="0"/>
        <w:spacing w:line="300" w:lineRule="auto"/>
        <w:ind w:left="426" w:hangingChars="171" w:hanging="426"/>
        <w:rPr>
          <w:rFonts w:ascii="Times New Roman" w:hAnsi="Times New Roman"/>
          <w:color w:val="000000"/>
          <w:sz w:val="24"/>
          <w:szCs w:val="24"/>
        </w:rPr>
      </w:pPr>
      <w:r>
        <w:rPr>
          <w:rFonts w:ascii="Times New Roman" w:hAnsi="Times New Roman"/>
          <w:color w:val="000000"/>
          <w:sz w:val="24"/>
          <w:szCs w:val="24"/>
        </w:rPr>
        <w:t xml:space="preserve">[1] </w:t>
      </w:r>
      <w:r>
        <w:rPr>
          <w:rFonts w:ascii="Times New Roman" w:hAnsi="Times New Roman" w:hint="eastAsia"/>
          <w:color w:val="000000"/>
          <w:sz w:val="24"/>
          <w:szCs w:val="24"/>
        </w:rPr>
        <w:t>KINESY A</w:t>
      </w:r>
      <w:r>
        <w:rPr>
          <w:rFonts w:ascii="Times New Roman" w:hAnsi="Times New Roman" w:hint="eastAsia"/>
          <w:color w:val="000000"/>
          <w:sz w:val="24"/>
          <w:szCs w:val="24"/>
        </w:rPr>
        <w:t>，</w:t>
      </w:r>
      <w:r>
        <w:rPr>
          <w:rFonts w:ascii="Times New Roman" w:hAnsi="Times New Roman" w:hint="eastAsia"/>
          <w:color w:val="000000"/>
          <w:sz w:val="24"/>
          <w:szCs w:val="24"/>
        </w:rPr>
        <w:t>POMEROY W. Sexual Behavior in the Human Male[M]. New York</w:t>
      </w:r>
      <w:r>
        <w:rPr>
          <w:rFonts w:ascii="Times New Roman" w:hAnsi="Times New Roman" w:hint="eastAsia"/>
          <w:color w:val="000000"/>
          <w:sz w:val="24"/>
          <w:szCs w:val="24"/>
        </w:rPr>
        <w:t>：</w:t>
      </w:r>
      <w:r>
        <w:rPr>
          <w:rFonts w:ascii="Times New Roman" w:hAnsi="Times New Roman" w:hint="eastAsia"/>
          <w:color w:val="000000"/>
          <w:sz w:val="24"/>
          <w:szCs w:val="24"/>
        </w:rPr>
        <w:t>Saunders, 1949: 22.</w:t>
      </w:r>
    </w:p>
    <w:p w14:paraId="46E6CEEB" w14:textId="77777777" w:rsidR="00B14619" w:rsidRDefault="00B14619" w:rsidP="00391001">
      <w:pPr>
        <w:pStyle w:val="ab"/>
        <w:adjustRightInd w:val="0"/>
        <w:snapToGrid w:val="0"/>
        <w:spacing w:line="300" w:lineRule="auto"/>
        <w:ind w:left="426" w:hangingChars="171" w:hanging="426"/>
        <w:rPr>
          <w:rFonts w:ascii="Times New Roman" w:hAnsi="Times New Roman" w:hint="eastAsia"/>
          <w:color w:val="000000"/>
          <w:kern w:val="0"/>
          <w:sz w:val="24"/>
          <w:szCs w:val="24"/>
        </w:rPr>
      </w:pPr>
      <w:r>
        <w:rPr>
          <w:rFonts w:ascii="Times New Roman" w:hAnsi="Times New Roman"/>
          <w:color w:val="000000"/>
          <w:sz w:val="24"/>
          <w:szCs w:val="24"/>
        </w:rPr>
        <w:t xml:space="preserve">[2] </w:t>
      </w:r>
      <w:r>
        <w:rPr>
          <w:rFonts w:ascii="Times New Roman" w:hAnsi="Times New Roman" w:hint="eastAsia"/>
          <w:color w:val="000000"/>
          <w:kern w:val="0"/>
          <w:sz w:val="24"/>
          <w:szCs w:val="24"/>
        </w:rPr>
        <w:t>MARK J. Homosexuality in modern Japan[M]. Richmond</w:t>
      </w:r>
      <w:r>
        <w:rPr>
          <w:rFonts w:ascii="Times New Roman" w:hAnsi="Times New Roman" w:hint="eastAsia"/>
          <w:color w:val="000000"/>
          <w:kern w:val="0"/>
          <w:sz w:val="24"/>
          <w:szCs w:val="24"/>
        </w:rPr>
        <w:t>：</w:t>
      </w:r>
      <w:r>
        <w:rPr>
          <w:rFonts w:ascii="Times New Roman" w:hAnsi="Times New Roman" w:hint="eastAsia"/>
          <w:color w:val="000000"/>
          <w:kern w:val="0"/>
          <w:sz w:val="24"/>
          <w:szCs w:val="24"/>
        </w:rPr>
        <w:t>Curzon Press</w:t>
      </w:r>
      <w:r>
        <w:rPr>
          <w:rFonts w:ascii="Times New Roman" w:hAnsi="Times New Roman" w:hint="eastAsia"/>
          <w:color w:val="000000"/>
          <w:kern w:val="0"/>
          <w:sz w:val="24"/>
          <w:szCs w:val="24"/>
        </w:rPr>
        <w:t>，</w:t>
      </w:r>
      <w:r>
        <w:rPr>
          <w:rFonts w:ascii="Times New Roman" w:hAnsi="Times New Roman" w:hint="eastAsia"/>
          <w:color w:val="000000"/>
          <w:kern w:val="0"/>
          <w:sz w:val="24"/>
          <w:szCs w:val="24"/>
        </w:rPr>
        <w:t>2000</w:t>
      </w:r>
      <w:r>
        <w:rPr>
          <w:rFonts w:ascii="Times New Roman" w:hAnsi="Times New Roman" w:hint="eastAsia"/>
          <w:color w:val="000000"/>
          <w:kern w:val="0"/>
          <w:sz w:val="24"/>
          <w:szCs w:val="24"/>
        </w:rPr>
        <w:t>：</w:t>
      </w:r>
      <w:r>
        <w:rPr>
          <w:rFonts w:ascii="Times New Roman" w:hAnsi="Times New Roman" w:hint="eastAsia"/>
          <w:color w:val="000000"/>
          <w:kern w:val="0"/>
          <w:sz w:val="24"/>
          <w:szCs w:val="24"/>
        </w:rPr>
        <w:t xml:space="preserve">91-100. </w:t>
      </w:r>
    </w:p>
    <w:p w14:paraId="1F9CE903" w14:textId="77777777" w:rsidR="00B14619" w:rsidRDefault="00B14619">
      <w:pPr>
        <w:pStyle w:val="ab"/>
        <w:adjustRightInd w:val="0"/>
        <w:snapToGrid w:val="0"/>
        <w:spacing w:line="300" w:lineRule="auto"/>
        <w:ind w:left="543" w:hangingChars="218" w:hanging="543"/>
        <w:rPr>
          <w:rFonts w:ascii="Times New Roman" w:hAnsi="Times New Roman" w:hint="eastAsia"/>
          <w:color w:val="000000"/>
          <w:kern w:val="0"/>
          <w:sz w:val="24"/>
          <w:szCs w:val="24"/>
        </w:rPr>
      </w:pPr>
      <w:r>
        <w:rPr>
          <w:rFonts w:ascii="Times New Roman" w:hAnsi="Times New Roman" w:hint="eastAsia"/>
          <w:color w:val="000000"/>
          <w:kern w:val="0"/>
          <w:sz w:val="24"/>
          <w:szCs w:val="24"/>
        </w:rPr>
        <w:t>[3] MARTHA M. Gays to Marry</w:t>
      </w:r>
      <w:r>
        <w:rPr>
          <w:rFonts w:ascii="Times New Roman" w:hAnsi="Times New Roman" w:hint="eastAsia"/>
          <w:color w:val="000000"/>
          <w:kern w:val="0"/>
          <w:sz w:val="24"/>
          <w:szCs w:val="24"/>
        </w:rPr>
        <w:t>？</w:t>
      </w:r>
      <w:r>
        <w:rPr>
          <w:rFonts w:ascii="Times New Roman" w:hAnsi="Times New Roman" w:hint="eastAsia"/>
          <w:color w:val="000000"/>
          <w:kern w:val="0"/>
          <w:sz w:val="24"/>
          <w:szCs w:val="24"/>
        </w:rPr>
        <w:t>Let's Not [J]. Journal of Lesbian Studies</w:t>
      </w:r>
      <w:r>
        <w:rPr>
          <w:rFonts w:ascii="Times New Roman" w:hAnsi="Times New Roman" w:hint="eastAsia"/>
          <w:color w:val="000000"/>
          <w:kern w:val="0"/>
          <w:sz w:val="24"/>
          <w:szCs w:val="24"/>
        </w:rPr>
        <w:t>，</w:t>
      </w:r>
    </w:p>
    <w:p w14:paraId="61A3D12F" w14:textId="77777777" w:rsidR="00B14619" w:rsidRDefault="00B14619">
      <w:pPr>
        <w:pStyle w:val="ab"/>
        <w:adjustRightInd w:val="0"/>
        <w:snapToGrid w:val="0"/>
        <w:spacing w:line="300" w:lineRule="auto"/>
        <w:ind w:left="543" w:hangingChars="218" w:hanging="543"/>
        <w:rPr>
          <w:rFonts w:ascii="Times New Roman" w:hAnsi="Times New Roman" w:hint="eastAsia"/>
          <w:color w:val="000000"/>
          <w:kern w:val="0"/>
          <w:sz w:val="24"/>
          <w:szCs w:val="24"/>
        </w:rPr>
      </w:pPr>
      <w:r>
        <w:rPr>
          <w:rFonts w:ascii="Times New Roman" w:hAnsi="Times New Roman" w:hint="eastAsia"/>
          <w:color w:val="000000"/>
          <w:kern w:val="0"/>
          <w:sz w:val="24"/>
          <w:szCs w:val="24"/>
        </w:rPr>
        <w:t xml:space="preserve">   1999(3)</w:t>
      </w:r>
      <w:r>
        <w:rPr>
          <w:rFonts w:ascii="Times New Roman" w:hAnsi="Times New Roman" w:hint="eastAsia"/>
          <w:color w:val="000000"/>
          <w:kern w:val="0"/>
          <w:sz w:val="24"/>
          <w:szCs w:val="24"/>
        </w:rPr>
        <w:t>：</w:t>
      </w:r>
      <w:r>
        <w:rPr>
          <w:rFonts w:ascii="Times New Roman" w:hAnsi="Times New Roman" w:hint="eastAsia"/>
          <w:color w:val="000000"/>
          <w:kern w:val="0"/>
          <w:sz w:val="24"/>
          <w:szCs w:val="24"/>
        </w:rPr>
        <w:t xml:space="preserve">31. </w:t>
      </w:r>
    </w:p>
    <w:p w14:paraId="649CE1A5" w14:textId="77777777" w:rsidR="00B14619" w:rsidRDefault="00B14619">
      <w:pPr>
        <w:pStyle w:val="ab"/>
        <w:adjustRightInd w:val="0"/>
        <w:snapToGrid w:val="0"/>
        <w:spacing w:line="300" w:lineRule="auto"/>
        <w:rPr>
          <w:rFonts w:ascii="Times New Roman" w:hAnsi="Times New Roman" w:hint="eastAsia"/>
          <w:color w:val="000000"/>
          <w:sz w:val="24"/>
          <w:szCs w:val="24"/>
        </w:rPr>
      </w:pPr>
      <w:r>
        <w:rPr>
          <w:rFonts w:hAnsi="宋体" w:hint="eastAsia"/>
          <w:color w:val="000000"/>
        </w:rPr>
        <w:t>……</w:t>
      </w:r>
      <w:r>
        <w:rPr>
          <w:rFonts w:ascii="Times New Roman" w:hAnsi="Times New Roman" w:hint="eastAsia"/>
          <w:color w:val="000000"/>
        </w:rPr>
        <w:t xml:space="preserve"> </w:t>
      </w:r>
    </w:p>
    <w:p w14:paraId="71897485" w14:textId="77777777" w:rsidR="00B14619" w:rsidRDefault="00B14619" w:rsidP="00391001">
      <w:pPr>
        <w:pStyle w:val="ab"/>
        <w:adjustRightInd w:val="0"/>
        <w:snapToGrid w:val="0"/>
        <w:spacing w:line="300" w:lineRule="auto"/>
        <w:ind w:left="426" w:hangingChars="171" w:hanging="426"/>
        <w:rPr>
          <w:rFonts w:ascii="Times New Roman" w:hAnsi="Times New Roman" w:hint="eastAsia"/>
          <w:color w:val="000000"/>
          <w:sz w:val="24"/>
          <w:szCs w:val="24"/>
        </w:rPr>
      </w:pPr>
      <w:r>
        <w:rPr>
          <w:rFonts w:ascii="Times New Roman" w:hAnsi="Times New Roman" w:hint="eastAsia"/>
          <w:color w:val="000000"/>
          <w:sz w:val="24"/>
          <w:szCs w:val="24"/>
        </w:rPr>
        <w:t xml:space="preserve">[7] </w:t>
      </w:r>
      <w:r>
        <w:rPr>
          <w:rFonts w:ascii="Times New Roman" w:hAnsi="Times New Roman" w:hint="eastAsia"/>
          <w:color w:val="000000"/>
          <w:sz w:val="24"/>
          <w:szCs w:val="24"/>
        </w:rPr>
        <w:t>唐魁玉</w:t>
      </w:r>
      <w:r>
        <w:rPr>
          <w:rFonts w:ascii="Times New Roman" w:hAnsi="Times New Roman"/>
          <w:color w:val="000000"/>
          <w:sz w:val="24"/>
          <w:szCs w:val="24"/>
        </w:rPr>
        <w:t>.</w:t>
      </w:r>
      <w:r>
        <w:rPr>
          <w:rFonts w:ascii="Times New Roman" w:hAnsi="Times New Roman" w:hint="eastAsia"/>
          <w:color w:val="000000"/>
          <w:sz w:val="24"/>
          <w:szCs w:val="24"/>
        </w:rPr>
        <w:t xml:space="preserve"> </w:t>
      </w:r>
      <w:r>
        <w:rPr>
          <w:rFonts w:ascii="Times New Roman" w:hAnsi="Times New Roman" w:hint="eastAsia"/>
          <w:color w:val="000000"/>
          <w:sz w:val="24"/>
          <w:szCs w:val="24"/>
        </w:rPr>
        <w:t>虚拟社会人类学导论</w:t>
      </w:r>
      <w:r>
        <w:rPr>
          <w:rFonts w:ascii="Times New Roman" w:hAnsi="Times New Roman" w:hint="eastAsia"/>
          <w:color w:val="000000"/>
          <w:sz w:val="24"/>
          <w:szCs w:val="24"/>
        </w:rPr>
        <w:t xml:space="preserve">[M]. </w:t>
      </w:r>
      <w:r>
        <w:rPr>
          <w:rFonts w:ascii="Times New Roman" w:hAnsi="Times New Roman" w:hint="eastAsia"/>
          <w:color w:val="000000"/>
          <w:sz w:val="24"/>
          <w:szCs w:val="24"/>
        </w:rPr>
        <w:t>哈尔滨：哈尔滨工业大学出版社，</w:t>
      </w:r>
      <w:r>
        <w:rPr>
          <w:rFonts w:ascii="Times New Roman" w:hAnsi="Times New Roman"/>
          <w:color w:val="000000"/>
          <w:sz w:val="24"/>
          <w:szCs w:val="24"/>
        </w:rPr>
        <w:t>2015</w:t>
      </w:r>
      <w:r>
        <w:rPr>
          <w:rFonts w:ascii="Times New Roman" w:hAnsi="Times New Roman" w:hint="eastAsia"/>
          <w:color w:val="000000"/>
          <w:sz w:val="24"/>
          <w:szCs w:val="24"/>
        </w:rPr>
        <w:t>：</w:t>
      </w:r>
      <w:r>
        <w:rPr>
          <w:rFonts w:ascii="Times New Roman" w:hAnsi="Times New Roman"/>
          <w:color w:val="000000"/>
          <w:sz w:val="24"/>
          <w:szCs w:val="24"/>
          <w:lang w:eastAsia="zh-Hans"/>
        </w:rPr>
        <w:t>236-250.</w:t>
      </w:r>
    </w:p>
    <w:p w14:paraId="4147FCA4" w14:textId="77777777" w:rsidR="00B14619" w:rsidRDefault="00B14619">
      <w:pPr>
        <w:pStyle w:val="ab"/>
        <w:adjustRightInd w:val="0"/>
        <w:snapToGrid w:val="0"/>
        <w:spacing w:line="300" w:lineRule="auto"/>
        <w:rPr>
          <w:rFonts w:hAnsi="宋体" w:hint="eastAsia"/>
          <w:color w:val="000000"/>
        </w:rPr>
      </w:pPr>
      <w:r>
        <w:rPr>
          <w:rFonts w:hAnsi="宋体" w:hint="eastAsia"/>
          <w:color w:val="000000"/>
        </w:rPr>
        <w:t>……</w:t>
      </w:r>
    </w:p>
    <w:p w14:paraId="01B3EFD5" w14:textId="77777777" w:rsidR="00B14619" w:rsidRDefault="00B14619" w:rsidP="00391001">
      <w:pPr>
        <w:pStyle w:val="ab"/>
        <w:adjustRightInd w:val="0"/>
        <w:snapToGrid w:val="0"/>
        <w:spacing w:line="300" w:lineRule="auto"/>
        <w:ind w:left="565" w:hangingChars="227" w:hanging="565"/>
        <w:rPr>
          <w:rFonts w:ascii="Times New Roman" w:hAnsi="Times New Roman"/>
          <w:color w:val="000000"/>
          <w:sz w:val="24"/>
          <w:szCs w:val="24"/>
          <w:lang w:eastAsia="zh-Hans"/>
        </w:rPr>
      </w:pPr>
      <w:r>
        <w:rPr>
          <w:rFonts w:ascii="Times New Roman" w:hAnsi="Times New Roman"/>
          <w:color w:val="000000"/>
          <w:sz w:val="24"/>
          <w:szCs w:val="24"/>
          <w:lang w:eastAsia="zh-Hans"/>
        </w:rPr>
        <w:t xml:space="preserve">[11] </w:t>
      </w:r>
      <w:r>
        <w:rPr>
          <w:rFonts w:ascii="Times New Roman" w:hAnsi="Times New Roman"/>
          <w:color w:val="000000"/>
          <w:sz w:val="24"/>
          <w:szCs w:val="24"/>
          <w:lang w:eastAsia="zh-Hans"/>
        </w:rPr>
        <w:t>潘绥铭</w:t>
      </w:r>
      <w:r>
        <w:rPr>
          <w:rFonts w:ascii="Times New Roman" w:hAnsi="Times New Roman"/>
          <w:color w:val="000000"/>
          <w:sz w:val="24"/>
          <w:szCs w:val="24"/>
          <w:lang w:eastAsia="zh-Hans"/>
        </w:rPr>
        <w:t>.</w:t>
      </w:r>
      <w:r>
        <w:rPr>
          <w:rFonts w:ascii="Times New Roman" w:hAnsi="Times New Roman" w:hint="eastAsia"/>
          <w:color w:val="000000"/>
          <w:sz w:val="24"/>
          <w:szCs w:val="24"/>
        </w:rPr>
        <w:t xml:space="preserve"> </w:t>
      </w:r>
      <w:r>
        <w:rPr>
          <w:rFonts w:ascii="Times New Roman" w:hAnsi="Times New Roman"/>
          <w:color w:val="000000"/>
          <w:sz w:val="24"/>
          <w:szCs w:val="24"/>
          <w:lang w:eastAsia="zh-Hans"/>
        </w:rPr>
        <w:t>性的人权道德</w:t>
      </w:r>
      <w:r>
        <w:rPr>
          <w:rFonts w:ascii="Times New Roman" w:hAnsi="Times New Roman"/>
          <w:color w:val="000000"/>
          <w:sz w:val="24"/>
          <w:szCs w:val="24"/>
          <w:lang w:eastAsia="zh-Hans"/>
        </w:rPr>
        <w:t>[J].</w:t>
      </w:r>
      <w:r>
        <w:rPr>
          <w:rFonts w:ascii="Times New Roman" w:hAnsi="Times New Roman"/>
          <w:color w:val="000000"/>
          <w:sz w:val="24"/>
          <w:szCs w:val="24"/>
          <w:lang w:eastAsia="zh-Hans"/>
        </w:rPr>
        <w:t>甘肃理论学刊</w:t>
      </w:r>
      <w:r>
        <w:rPr>
          <w:rFonts w:ascii="Times New Roman" w:hAnsi="Times New Roman" w:hint="eastAsia"/>
          <w:color w:val="000000"/>
          <w:sz w:val="24"/>
          <w:szCs w:val="24"/>
        </w:rPr>
        <w:t>，</w:t>
      </w:r>
      <w:r>
        <w:rPr>
          <w:rFonts w:ascii="Times New Roman" w:hAnsi="Times New Roman"/>
          <w:color w:val="000000"/>
          <w:sz w:val="24"/>
          <w:szCs w:val="24"/>
          <w:lang w:eastAsia="zh-Hans"/>
        </w:rPr>
        <w:t>2008</w:t>
      </w:r>
      <w:r>
        <w:rPr>
          <w:rFonts w:ascii="Times New Roman" w:hAnsi="Times New Roman" w:hint="eastAsia"/>
          <w:color w:val="000000"/>
          <w:sz w:val="24"/>
          <w:szCs w:val="24"/>
        </w:rPr>
        <w:t>（</w:t>
      </w:r>
      <w:r>
        <w:rPr>
          <w:rFonts w:ascii="Times New Roman" w:hAnsi="Times New Roman" w:hint="eastAsia"/>
          <w:color w:val="000000"/>
          <w:sz w:val="24"/>
          <w:szCs w:val="24"/>
        </w:rPr>
        <w:t>4</w:t>
      </w:r>
      <w:r>
        <w:rPr>
          <w:rFonts w:ascii="Times New Roman" w:hAnsi="Times New Roman" w:hint="eastAsia"/>
          <w:color w:val="000000"/>
          <w:sz w:val="24"/>
          <w:szCs w:val="24"/>
        </w:rPr>
        <w:t>）：</w:t>
      </w:r>
      <w:r>
        <w:rPr>
          <w:rFonts w:ascii="Times New Roman" w:hAnsi="Times New Roman"/>
          <w:color w:val="000000"/>
          <w:sz w:val="24"/>
          <w:szCs w:val="24"/>
          <w:lang w:eastAsia="zh-Hans"/>
        </w:rPr>
        <w:t xml:space="preserve">86-89. </w:t>
      </w:r>
    </w:p>
    <w:p w14:paraId="6F046018" w14:textId="77777777" w:rsidR="00B14619" w:rsidRDefault="00B14619">
      <w:pPr>
        <w:pStyle w:val="ab"/>
        <w:adjustRightInd w:val="0"/>
        <w:snapToGrid w:val="0"/>
        <w:spacing w:line="300" w:lineRule="auto"/>
        <w:ind w:left="543" w:hangingChars="218" w:hanging="543"/>
        <w:rPr>
          <w:rFonts w:ascii="Times New Roman" w:hAnsi="Times New Roman"/>
          <w:color w:val="000000"/>
          <w:sz w:val="24"/>
          <w:szCs w:val="24"/>
          <w:lang w:eastAsia="zh-Hans"/>
        </w:rPr>
      </w:pPr>
      <w:r>
        <w:rPr>
          <w:rFonts w:ascii="Times New Roman" w:hAnsi="Times New Roman"/>
          <w:color w:val="000000"/>
          <w:sz w:val="24"/>
          <w:szCs w:val="24"/>
          <w:lang w:eastAsia="zh-Hans"/>
        </w:rPr>
        <w:t xml:space="preserve">[12] </w:t>
      </w:r>
      <w:r>
        <w:rPr>
          <w:rFonts w:ascii="Times New Roman" w:hAnsi="Times New Roman"/>
          <w:color w:val="000000"/>
          <w:sz w:val="24"/>
          <w:szCs w:val="24"/>
          <w:lang w:eastAsia="zh-Hans"/>
        </w:rPr>
        <w:t>李银河</w:t>
      </w:r>
      <w:r>
        <w:rPr>
          <w:rFonts w:ascii="Times New Roman" w:hAnsi="Times New Roman"/>
          <w:color w:val="000000"/>
          <w:sz w:val="24"/>
          <w:szCs w:val="24"/>
          <w:lang w:eastAsia="zh-Hans"/>
        </w:rPr>
        <w:t>.</w:t>
      </w:r>
      <w:r>
        <w:rPr>
          <w:rFonts w:ascii="Times New Roman" w:hAnsi="Times New Roman" w:hint="eastAsia"/>
          <w:color w:val="000000"/>
          <w:sz w:val="24"/>
          <w:szCs w:val="24"/>
        </w:rPr>
        <w:t xml:space="preserve"> </w:t>
      </w:r>
      <w:r>
        <w:rPr>
          <w:rFonts w:ascii="Times New Roman" w:hAnsi="Times New Roman"/>
          <w:color w:val="000000"/>
          <w:sz w:val="24"/>
          <w:szCs w:val="24"/>
          <w:lang w:eastAsia="zh-Hans"/>
        </w:rPr>
        <w:t>家庭结构与家庭关系的变迁</w:t>
      </w:r>
      <w:r>
        <w:rPr>
          <w:rFonts w:ascii="Times New Roman" w:hAnsi="Times New Roman"/>
          <w:color w:val="000000"/>
          <w:sz w:val="24"/>
          <w:szCs w:val="24"/>
          <w:lang w:eastAsia="zh-Hans"/>
        </w:rPr>
        <w:t>——</w:t>
      </w:r>
      <w:r>
        <w:rPr>
          <w:rFonts w:ascii="Times New Roman" w:hAnsi="Times New Roman"/>
          <w:color w:val="000000"/>
          <w:sz w:val="24"/>
          <w:szCs w:val="24"/>
          <w:lang w:eastAsia="zh-Hans"/>
        </w:rPr>
        <w:t>基于</w:t>
      </w:r>
      <w:r>
        <w:rPr>
          <w:rFonts w:ascii="Times New Roman" w:hAnsi="Times New Roman" w:hint="eastAsia"/>
          <w:color w:val="000000"/>
          <w:sz w:val="24"/>
          <w:szCs w:val="24"/>
          <w:lang w:eastAsia="zh-Hans"/>
        </w:rPr>
        <w:t>兰州的调查分析</w:t>
      </w:r>
      <w:r>
        <w:rPr>
          <w:rFonts w:ascii="Times New Roman" w:hAnsi="Times New Roman"/>
          <w:color w:val="000000"/>
          <w:sz w:val="24"/>
          <w:szCs w:val="24"/>
          <w:lang w:eastAsia="zh-Hans"/>
        </w:rPr>
        <w:t>[J].</w:t>
      </w:r>
      <w:r>
        <w:rPr>
          <w:rFonts w:ascii="Times New Roman" w:hAnsi="Times New Roman" w:hint="eastAsia"/>
          <w:color w:val="000000"/>
          <w:sz w:val="24"/>
          <w:szCs w:val="24"/>
        </w:rPr>
        <w:t xml:space="preserve"> </w:t>
      </w:r>
      <w:r>
        <w:rPr>
          <w:rFonts w:ascii="Times New Roman" w:hAnsi="Times New Roman" w:hint="eastAsia"/>
          <w:color w:val="000000"/>
          <w:sz w:val="24"/>
          <w:szCs w:val="24"/>
          <w:lang w:eastAsia="zh-Hans"/>
        </w:rPr>
        <w:t>甘肃社会科学</w:t>
      </w:r>
      <w:r>
        <w:rPr>
          <w:rFonts w:ascii="Times New Roman" w:hAnsi="Times New Roman" w:hint="eastAsia"/>
          <w:color w:val="000000"/>
          <w:sz w:val="24"/>
          <w:szCs w:val="24"/>
        </w:rPr>
        <w:t>，</w:t>
      </w:r>
      <w:r>
        <w:rPr>
          <w:rFonts w:ascii="Times New Roman" w:hAnsi="Times New Roman"/>
          <w:color w:val="000000"/>
          <w:sz w:val="24"/>
          <w:szCs w:val="24"/>
          <w:lang w:eastAsia="zh-Hans"/>
        </w:rPr>
        <w:t>2011</w:t>
      </w:r>
      <w:r>
        <w:rPr>
          <w:rFonts w:ascii="Times New Roman" w:hAnsi="Times New Roman" w:hint="eastAsia"/>
          <w:color w:val="000000"/>
          <w:sz w:val="24"/>
          <w:szCs w:val="24"/>
        </w:rPr>
        <w:t>（</w:t>
      </w:r>
      <w:r>
        <w:rPr>
          <w:rFonts w:ascii="Times New Roman" w:hAnsi="Times New Roman"/>
          <w:color w:val="000000"/>
          <w:sz w:val="24"/>
          <w:szCs w:val="24"/>
          <w:lang w:eastAsia="zh-Hans"/>
        </w:rPr>
        <w:t>1</w:t>
      </w:r>
      <w:r>
        <w:rPr>
          <w:rFonts w:ascii="Times New Roman" w:hAnsi="Times New Roman" w:hint="eastAsia"/>
          <w:color w:val="000000"/>
          <w:sz w:val="24"/>
          <w:szCs w:val="24"/>
        </w:rPr>
        <w:t>）：</w:t>
      </w:r>
      <w:r>
        <w:rPr>
          <w:rFonts w:ascii="Times New Roman" w:hAnsi="Times New Roman"/>
          <w:color w:val="000000"/>
          <w:sz w:val="24"/>
          <w:szCs w:val="24"/>
          <w:lang w:eastAsia="zh-Hans"/>
        </w:rPr>
        <w:t>6.</w:t>
      </w:r>
    </w:p>
    <w:p w14:paraId="15E76EE3" w14:textId="77777777" w:rsidR="00B14619" w:rsidRDefault="00B14619">
      <w:pPr>
        <w:pStyle w:val="ab"/>
        <w:adjustRightInd w:val="0"/>
        <w:snapToGrid w:val="0"/>
        <w:spacing w:line="300" w:lineRule="auto"/>
        <w:rPr>
          <w:rFonts w:hAnsi="宋体" w:hint="eastAsia"/>
          <w:color w:val="000000"/>
        </w:rPr>
      </w:pPr>
      <w:r>
        <w:rPr>
          <w:rFonts w:hAnsi="宋体" w:hint="eastAsia"/>
          <w:color w:val="000000"/>
        </w:rPr>
        <w:t>……</w:t>
      </w:r>
    </w:p>
    <w:p w14:paraId="6A95AFBD" w14:textId="77777777" w:rsidR="00B14619" w:rsidRDefault="00B14619">
      <w:pPr>
        <w:pStyle w:val="ab"/>
        <w:adjustRightInd w:val="0"/>
        <w:snapToGrid w:val="0"/>
        <w:spacing w:line="300" w:lineRule="auto"/>
        <w:ind w:left="543" w:hangingChars="218" w:hanging="543"/>
        <w:rPr>
          <w:rFonts w:ascii="Times New Roman" w:hAnsi="Times New Roman" w:hint="eastAsia"/>
          <w:color w:val="000000"/>
          <w:sz w:val="24"/>
          <w:szCs w:val="24"/>
          <w:lang w:eastAsia="zh-Hans"/>
        </w:rPr>
      </w:pPr>
    </w:p>
    <w:p w14:paraId="0B83C51F" w14:textId="77777777" w:rsidR="00391001" w:rsidRDefault="00B14619">
      <w:pPr>
        <w:pStyle w:val="ab"/>
        <w:adjustRightInd w:val="0"/>
        <w:snapToGrid w:val="0"/>
        <w:spacing w:line="300" w:lineRule="auto"/>
        <w:ind w:left="498" w:hangingChars="200" w:hanging="498"/>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hint="eastAsia"/>
          <w:color w:val="000000"/>
          <w:sz w:val="24"/>
          <w:szCs w:val="24"/>
        </w:rPr>
        <w:t xml:space="preserve"> </w:t>
      </w:r>
      <w:r>
        <w:rPr>
          <w:rFonts w:ascii="Times New Roman" w:hAnsi="Times New Roman" w:hint="eastAsia"/>
          <w:color w:val="000000"/>
          <w:sz w:val="24"/>
          <w:szCs w:val="24"/>
        </w:rPr>
        <w:t>孟威</w:t>
      </w:r>
      <w:r>
        <w:rPr>
          <w:rFonts w:ascii="Times New Roman" w:hAnsi="Times New Roman" w:hint="eastAsia"/>
          <w:color w:val="000000"/>
          <w:sz w:val="24"/>
          <w:szCs w:val="24"/>
        </w:rPr>
        <w:t>.</w:t>
      </w:r>
      <w:r>
        <w:rPr>
          <w:rFonts w:ascii="Times New Roman" w:hAnsi="Times New Roman" w:hint="eastAsia"/>
          <w:color w:val="000000"/>
          <w:sz w:val="24"/>
          <w:szCs w:val="24"/>
        </w:rPr>
        <w:t>网络互动：意义诠释与规则探讨</w:t>
      </w:r>
      <w:r>
        <w:rPr>
          <w:rFonts w:ascii="Times New Roman" w:hAnsi="Times New Roman" w:hint="eastAsia"/>
          <w:color w:val="000000"/>
          <w:sz w:val="24"/>
          <w:szCs w:val="24"/>
        </w:rPr>
        <w:t xml:space="preserve">[D]. </w:t>
      </w:r>
      <w:r>
        <w:rPr>
          <w:rFonts w:ascii="Times New Roman" w:hAnsi="Times New Roman" w:hint="eastAsia"/>
          <w:color w:val="000000"/>
          <w:sz w:val="24"/>
          <w:szCs w:val="24"/>
          <w:lang w:eastAsia="zh-Hans"/>
        </w:rPr>
        <w:t>北京：</w:t>
      </w:r>
      <w:r>
        <w:rPr>
          <w:rFonts w:ascii="Times New Roman" w:hAnsi="Times New Roman" w:hint="eastAsia"/>
          <w:color w:val="000000"/>
          <w:sz w:val="24"/>
          <w:szCs w:val="24"/>
        </w:rPr>
        <w:t>中国社会科学</w:t>
      </w:r>
      <w:r>
        <w:rPr>
          <w:rFonts w:ascii="Times New Roman" w:hAnsi="Times New Roman" w:hint="eastAsia"/>
          <w:color w:val="000000"/>
          <w:sz w:val="24"/>
          <w:szCs w:val="24"/>
          <w:lang w:eastAsia="zh-Hans"/>
        </w:rPr>
        <w:t>院，</w:t>
      </w:r>
      <w:r>
        <w:rPr>
          <w:rFonts w:ascii="Times New Roman" w:hAnsi="Times New Roman"/>
          <w:color w:val="000000"/>
          <w:sz w:val="24"/>
          <w:szCs w:val="24"/>
          <w:lang w:eastAsia="zh-Hans"/>
        </w:rPr>
        <w:t>2002</w:t>
      </w:r>
      <w:r>
        <w:rPr>
          <w:rFonts w:ascii="Times New Roman" w:hAnsi="Times New Roman" w:hint="eastAsia"/>
          <w:color w:val="000000"/>
          <w:sz w:val="24"/>
          <w:szCs w:val="24"/>
        </w:rPr>
        <w:t>：</w:t>
      </w:r>
    </w:p>
    <w:p w14:paraId="592DF979" w14:textId="77777777" w:rsidR="00B14619" w:rsidRDefault="00B14619" w:rsidP="00391001">
      <w:pPr>
        <w:pStyle w:val="ab"/>
        <w:adjustRightInd w:val="0"/>
        <w:snapToGrid w:val="0"/>
        <w:spacing w:line="300" w:lineRule="auto"/>
        <w:ind w:leftChars="200" w:left="438" w:firstLineChars="50" w:firstLine="125"/>
        <w:rPr>
          <w:rFonts w:ascii="Times New Roman" w:hAnsi="Times New Roman" w:hint="eastAsia"/>
          <w:color w:val="000000"/>
          <w:sz w:val="24"/>
          <w:szCs w:val="24"/>
        </w:rPr>
      </w:pPr>
      <w:r>
        <w:rPr>
          <w:rFonts w:ascii="Times New Roman" w:hAnsi="Times New Roman"/>
          <w:color w:val="000000"/>
          <w:sz w:val="24"/>
          <w:szCs w:val="24"/>
          <w:lang w:eastAsia="zh-Hans"/>
        </w:rPr>
        <w:t>25-37.</w:t>
      </w:r>
    </w:p>
    <w:p w14:paraId="53C86E2C" w14:textId="77777777" w:rsidR="00B14619" w:rsidRDefault="00B14619">
      <w:pPr>
        <w:pStyle w:val="ab"/>
        <w:adjustRightInd w:val="0"/>
        <w:snapToGrid w:val="0"/>
        <w:spacing w:line="300" w:lineRule="auto"/>
        <w:rPr>
          <w:rFonts w:hint="eastAsia"/>
          <w:color w:val="000000"/>
        </w:rPr>
      </w:pPr>
    </w:p>
    <w:p w14:paraId="4B37784F" w14:textId="77777777" w:rsidR="00B14619" w:rsidRDefault="00B14619">
      <w:pPr>
        <w:pStyle w:val="ab"/>
        <w:adjustRightInd w:val="0"/>
        <w:snapToGrid w:val="0"/>
        <w:spacing w:line="324" w:lineRule="auto"/>
        <w:rPr>
          <w:rFonts w:hint="eastAsia"/>
          <w:color w:val="000000"/>
        </w:rPr>
      </w:pPr>
    </w:p>
    <w:p w14:paraId="2A0F3EE0" w14:textId="77777777" w:rsidR="00B14619" w:rsidRDefault="00B14619">
      <w:pPr>
        <w:adjustRightInd w:val="0"/>
        <w:rPr>
          <w:rFonts w:hint="eastAsia"/>
          <w:color w:val="000000"/>
        </w:rPr>
      </w:pPr>
    </w:p>
    <w:p w14:paraId="25EBD87D" w14:textId="77777777" w:rsidR="00B14619" w:rsidRDefault="00B14619">
      <w:pPr>
        <w:adjustRightInd w:val="0"/>
        <w:rPr>
          <w:rFonts w:hint="eastAsia"/>
          <w:color w:val="000000"/>
        </w:rPr>
      </w:pPr>
    </w:p>
    <w:p w14:paraId="63DD0754" w14:textId="77777777" w:rsidR="00B14619" w:rsidRDefault="00B14619">
      <w:pPr>
        <w:pStyle w:val="1"/>
        <w:spacing w:beforeLines="0" w:before="391" w:afterLines="0" w:after="312"/>
        <w:rPr>
          <w:rFonts w:hint="eastAsia"/>
          <w:color w:val="000000"/>
        </w:rPr>
      </w:pPr>
    </w:p>
    <w:p w14:paraId="316F0C24" w14:textId="77777777" w:rsidR="00B14619" w:rsidRDefault="00B14619">
      <w:pPr>
        <w:rPr>
          <w:rFonts w:hint="eastAsia"/>
          <w:color w:val="000000"/>
        </w:rPr>
      </w:pPr>
    </w:p>
    <w:p w14:paraId="0C3186C4" w14:textId="77777777" w:rsidR="00B14619" w:rsidRDefault="00B14619">
      <w:pPr>
        <w:rPr>
          <w:rFonts w:hint="eastAsia"/>
          <w:color w:val="000000"/>
        </w:rPr>
      </w:pPr>
    </w:p>
    <w:p w14:paraId="630BBDD4" w14:textId="77777777" w:rsidR="00B14619" w:rsidRDefault="00B14619">
      <w:pPr>
        <w:rPr>
          <w:color w:val="000000"/>
        </w:rPr>
      </w:pPr>
    </w:p>
    <w:p w14:paraId="547E69CC" w14:textId="77777777" w:rsidR="00391001" w:rsidRDefault="00391001">
      <w:pPr>
        <w:rPr>
          <w:color w:val="000000"/>
        </w:rPr>
      </w:pPr>
    </w:p>
    <w:p w14:paraId="10AD93A6" w14:textId="77777777" w:rsidR="00391001" w:rsidRDefault="00391001">
      <w:pPr>
        <w:rPr>
          <w:color w:val="000000"/>
        </w:rPr>
      </w:pPr>
    </w:p>
    <w:p w14:paraId="6E06074A" w14:textId="77777777" w:rsidR="00391001" w:rsidRDefault="00391001" w:rsidP="00391001">
      <w:pPr>
        <w:spacing w:line="240" w:lineRule="exact"/>
        <w:rPr>
          <w:color w:val="000000"/>
        </w:rPr>
      </w:pPr>
    </w:p>
    <w:p w14:paraId="7852A6BA" w14:textId="77777777" w:rsidR="00391001" w:rsidRDefault="00391001" w:rsidP="00391001">
      <w:pPr>
        <w:spacing w:line="240" w:lineRule="exact"/>
        <w:rPr>
          <w:color w:val="000000"/>
        </w:rPr>
      </w:pPr>
    </w:p>
    <w:p w14:paraId="15D32FB9" w14:textId="77777777" w:rsidR="00391001" w:rsidRDefault="00391001" w:rsidP="00391001">
      <w:pPr>
        <w:spacing w:line="240" w:lineRule="exact"/>
        <w:rPr>
          <w:rFonts w:hint="eastAsia"/>
          <w:color w:val="000000"/>
        </w:rPr>
      </w:pPr>
    </w:p>
    <w:p w14:paraId="61DA9350" w14:textId="77777777" w:rsidR="009F2B7B" w:rsidRDefault="009F2B7B" w:rsidP="00391001">
      <w:pPr>
        <w:pStyle w:val="1"/>
        <w:spacing w:beforeLines="0" w:before="100" w:afterLines="0" w:after="100" w:line="240" w:lineRule="auto"/>
        <w:rPr>
          <w:rFonts w:hint="eastAsia"/>
          <w:lang w:eastAsia="zh-CN"/>
        </w:rPr>
      </w:pPr>
      <w:bookmarkStart w:id="92" w:name="_Toc225579657"/>
      <w:bookmarkStart w:id="93" w:name="_Toc250450181"/>
      <w:bookmarkStart w:id="94" w:name="_Toc280628522"/>
      <w:bookmarkStart w:id="95" w:name="_Toc280715556"/>
      <w:bookmarkStart w:id="96" w:name="_Toc280715701"/>
      <w:bookmarkStart w:id="97" w:name="_Toc280797204"/>
      <w:r>
        <w:rPr>
          <w:rFonts w:hint="eastAsia"/>
        </w:rPr>
        <w:t>攻读博士学位期间</w:t>
      </w:r>
      <w:bookmarkEnd w:id="92"/>
      <w:bookmarkEnd w:id="93"/>
      <w:bookmarkEnd w:id="94"/>
      <w:bookmarkEnd w:id="95"/>
      <w:bookmarkEnd w:id="96"/>
      <w:bookmarkEnd w:id="97"/>
      <w:r>
        <w:rPr>
          <w:rFonts w:hint="eastAsia"/>
          <w:lang w:eastAsia="zh-CN"/>
        </w:rPr>
        <w:t>取得创新性成果</w:t>
      </w:r>
    </w:p>
    <w:p w14:paraId="19524C5E" w14:textId="77777777" w:rsidR="00B14619" w:rsidRDefault="00B14619">
      <w:pPr>
        <w:pStyle w:val="2"/>
        <w:spacing w:beforeLines="0" w:before="195" w:afterLines="0" w:after="195"/>
        <w:rPr>
          <w:rFonts w:hint="eastAsia"/>
          <w:color w:val="000000"/>
          <w:szCs w:val="30"/>
        </w:rPr>
      </w:pPr>
      <w:r>
        <w:rPr>
          <w:rFonts w:hint="eastAsia"/>
          <w:color w:val="000000"/>
          <w:szCs w:val="30"/>
        </w:rPr>
        <w:t>一、发表的学术论文</w:t>
      </w:r>
    </w:p>
    <w:p w14:paraId="05485FA2" w14:textId="77777777" w:rsidR="00B14619" w:rsidRDefault="00B14619" w:rsidP="00391001">
      <w:pPr>
        <w:pStyle w:val="ab"/>
        <w:adjustRightInd w:val="0"/>
        <w:snapToGrid w:val="0"/>
        <w:spacing w:line="300" w:lineRule="auto"/>
        <w:ind w:left="409" w:hangingChars="164" w:hanging="409"/>
        <w:rPr>
          <w:rFonts w:ascii="Times New Roman" w:hAnsi="Times New Roman" w:hint="eastAsia"/>
          <w:color w:val="000000"/>
          <w:sz w:val="24"/>
          <w:szCs w:val="24"/>
        </w:rPr>
      </w:pPr>
      <w:r>
        <w:rPr>
          <w:rFonts w:ascii="Times New Roman" w:hAnsi="Times New Roman"/>
          <w:color w:val="000000"/>
          <w:sz w:val="24"/>
          <w:szCs w:val="24"/>
        </w:rPr>
        <w:t>[1]</w:t>
      </w:r>
      <w:r>
        <w:rPr>
          <w:rFonts w:ascii="Times New Roman" w:hAnsi="Times New Roman" w:hint="eastAsia"/>
          <w:color w:val="000000"/>
          <w:sz w:val="24"/>
          <w:szCs w:val="24"/>
        </w:rPr>
        <w:t xml:space="preserve"> LIU D</w:t>
      </w:r>
      <w:r>
        <w:rPr>
          <w:rFonts w:ascii="Times New Roman" w:hAnsi="Times New Roman" w:hint="eastAsia"/>
          <w:color w:val="000000"/>
          <w:sz w:val="24"/>
          <w:szCs w:val="24"/>
        </w:rPr>
        <w:t>，</w:t>
      </w:r>
      <w:r>
        <w:rPr>
          <w:rFonts w:ascii="Times New Roman" w:hAnsi="Times New Roman" w:hint="eastAsia"/>
          <w:color w:val="000000"/>
          <w:sz w:val="24"/>
          <w:szCs w:val="24"/>
        </w:rPr>
        <w:t>TANG K Y</w:t>
      </w:r>
      <w:r>
        <w:rPr>
          <w:rFonts w:ascii="Times New Roman" w:hAnsi="Times New Roman" w:hint="eastAsia"/>
          <w:color w:val="000000"/>
          <w:sz w:val="24"/>
          <w:szCs w:val="24"/>
        </w:rPr>
        <w:t>，</w:t>
      </w:r>
      <w:r>
        <w:rPr>
          <w:rFonts w:ascii="Times New Roman" w:hAnsi="Times New Roman" w:hint="eastAsia"/>
          <w:color w:val="000000"/>
          <w:sz w:val="24"/>
          <w:szCs w:val="24"/>
        </w:rPr>
        <w:t>HOU B W. The Relationship between Online Interaction and Resilience</w:t>
      </w:r>
      <w:r>
        <w:rPr>
          <w:rFonts w:ascii="Times New Roman" w:hAnsi="Times New Roman" w:hint="eastAsia"/>
          <w:color w:val="000000"/>
          <w:sz w:val="24"/>
          <w:szCs w:val="24"/>
        </w:rPr>
        <w:t>：</w:t>
      </w:r>
      <w:r>
        <w:rPr>
          <w:rFonts w:ascii="Times New Roman" w:hAnsi="Times New Roman" w:hint="eastAsia"/>
          <w:color w:val="000000"/>
          <w:sz w:val="24"/>
          <w:szCs w:val="24"/>
        </w:rPr>
        <w:t>The Mediating Role of Online Social Support[J]. International Journal of Database Theory and Application</w:t>
      </w:r>
      <w:r>
        <w:rPr>
          <w:rFonts w:ascii="Times New Roman" w:hAnsi="Times New Roman" w:hint="eastAsia"/>
          <w:color w:val="000000"/>
          <w:sz w:val="24"/>
          <w:szCs w:val="24"/>
        </w:rPr>
        <w:t>，</w:t>
      </w:r>
      <w:r>
        <w:rPr>
          <w:rFonts w:ascii="Times New Roman" w:hAnsi="Times New Roman" w:hint="eastAsia"/>
          <w:color w:val="000000"/>
          <w:sz w:val="24"/>
          <w:szCs w:val="24"/>
        </w:rPr>
        <w:t>2016</w:t>
      </w:r>
      <w:r>
        <w:rPr>
          <w:rFonts w:ascii="Times New Roman" w:hAnsi="Times New Roman" w:hint="eastAsia"/>
          <w:color w:val="000000"/>
          <w:sz w:val="24"/>
          <w:szCs w:val="24"/>
        </w:rPr>
        <w:t>，</w:t>
      </w:r>
      <w:r>
        <w:rPr>
          <w:rFonts w:ascii="Times New Roman" w:hAnsi="Times New Roman" w:hint="eastAsia"/>
          <w:color w:val="000000"/>
          <w:sz w:val="24"/>
          <w:szCs w:val="24"/>
        </w:rPr>
        <w:t>9</w:t>
      </w:r>
      <w:r>
        <w:rPr>
          <w:rFonts w:ascii="Times New Roman" w:hAnsi="Times New Roman" w:hint="eastAsia"/>
          <w:color w:val="000000"/>
          <w:sz w:val="24"/>
          <w:szCs w:val="24"/>
        </w:rPr>
        <w:t>（</w:t>
      </w:r>
      <w:r>
        <w:rPr>
          <w:rFonts w:ascii="Times New Roman" w:hAnsi="Times New Roman" w:hint="eastAsia"/>
          <w:color w:val="000000"/>
          <w:sz w:val="24"/>
          <w:szCs w:val="24"/>
        </w:rPr>
        <w:t>2</w:t>
      </w:r>
      <w:r>
        <w:rPr>
          <w:rFonts w:ascii="Times New Roman" w:hAnsi="Times New Roman" w:hint="eastAsia"/>
          <w:color w:val="000000"/>
          <w:sz w:val="24"/>
          <w:szCs w:val="24"/>
        </w:rPr>
        <w:t>）：</w:t>
      </w:r>
      <w:r>
        <w:rPr>
          <w:rFonts w:ascii="Times New Roman" w:hAnsi="Times New Roman" w:hint="eastAsia"/>
          <w:color w:val="000000"/>
          <w:sz w:val="24"/>
          <w:szCs w:val="24"/>
        </w:rPr>
        <w:t xml:space="preserve">61-70. ( EI </w:t>
      </w:r>
      <w:r>
        <w:rPr>
          <w:rFonts w:ascii="Times New Roman" w:hAnsi="Times New Roman" w:hint="eastAsia"/>
          <w:color w:val="000000"/>
          <w:sz w:val="24"/>
          <w:szCs w:val="24"/>
        </w:rPr>
        <w:t>收录号：</w:t>
      </w:r>
      <w:r>
        <w:rPr>
          <w:rFonts w:ascii="Times New Roman" w:hAnsi="Times New Roman" w:hint="eastAsia"/>
          <w:color w:val="000000"/>
          <w:sz w:val="24"/>
          <w:szCs w:val="24"/>
        </w:rPr>
        <w:t xml:space="preserve">20161002078570) </w:t>
      </w:r>
    </w:p>
    <w:p w14:paraId="44898725" w14:textId="77777777" w:rsidR="00B14619" w:rsidRDefault="00B14619">
      <w:pPr>
        <w:pStyle w:val="ab"/>
        <w:adjustRightInd w:val="0"/>
        <w:snapToGrid w:val="0"/>
        <w:spacing w:line="300" w:lineRule="auto"/>
        <w:rPr>
          <w:rFonts w:ascii="Times New Roman" w:hAnsi="Times New Roman" w:hint="eastAsia"/>
          <w:color w:val="000000"/>
          <w:sz w:val="24"/>
          <w:szCs w:val="24"/>
        </w:rPr>
      </w:pPr>
      <w:r>
        <w:rPr>
          <w:rFonts w:ascii="Times New Roman" w:hAnsi="Times New Roman" w:hint="eastAsia"/>
          <w:color w:val="000000"/>
          <w:sz w:val="24"/>
          <w:szCs w:val="24"/>
        </w:rPr>
        <w:t xml:space="preserve">[2] </w:t>
      </w:r>
      <w:r>
        <w:rPr>
          <w:rFonts w:ascii="Times New Roman" w:hAnsi="Times New Roman" w:hint="eastAsia"/>
          <w:color w:val="000000"/>
          <w:sz w:val="24"/>
          <w:szCs w:val="24"/>
        </w:rPr>
        <w:t>唐魁玉</w:t>
      </w:r>
      <w:r>
        <w:rPr>
          <w:rFonts w:ascii="Times New Roman" w:hAnsi="Times New Roman" w:hint="eastAsia"/>
          <w:color w:val="000000"/>
          <w:sz w:val="24"/>
          <w:szCs w:val="24"/>
        </w:rPr>
        <w:t xml:space="preserve">, </w:t>
      </w:r>
      <w:r>
        <w:rPr>
          <w:rFonts w:ascii="Times New Roman" w:hAnsi="Times New Roman" w:hint="eastAsia"/>
          <w:color w:val="000000"/>
          <w:sz w:val="24"/>
          <w:szCs w:val="24"/>
        </w:rPr>
        <w:t>刘冬</w:t>
      </w:r>
      <w:r>
        <w:rPr>
          <w:rFonts w:ascii="Times New Roman" w:hAnsi="Times New Roman" w:hint="eastAsia"/>
          <w:color w:val="000000"/>
          <w:sz w:val="24"/>
          <w:szCs w:val="24"/>
        </w:rPr>
        <w:t xml:space="preserve">. </w:t>
      </w:r>
      <w:r>
        <w:rPr>
          <w:rFonts w:ascii="Times New Roman" w:hAnsi="Times New Roman" w:hint="eastAsia"/>
          <w:color w:val="000000"/>
          <w:sz w:val="24"/>
          <w:szCs w:val="24"/>
        </w:rPr>
        <w:t>社会建构中的同妻问题研究</w:t>
      </w:r>
      <w:r>
        <w:rPr>
          <w:rFonts w:ascii="Times New Roman" w:hAnsi="Times New Roman" w:hint="eastAsia"/>
          <w:color w:val="000000"/>
          <w:sz w:val="24"/>
          <w:szCs w:val="24"/>
        </w:rPr>
        <w:t>[J].</w:t>
      </w:r>
      <w:r>
        <w:rPr>
          <w:rFonts w:ascii="Times New Roman" w:hAnsi="Times New Roman" w:hint="eastAsia"/>
          <w:color w:val="000000"/>
          <w:sz w:val="24"/>
          <w:szCs w:val="24"/>
        </w:rPr>
        <w:t>学术流，</w:t>
      </w:r>
      <w:r>
        <w:rPr>
          <w:rFonts w:ascii="Times New Roman" w:hAnsi="Times New Roman" w:hint="eastAsia"/>
          <w:color w:val="000000"/>
          <w:sz w:val="24"/>
          <w:szCs w:val="24"/>
        </w:rPr>
        <w:t>2015</w:t>
      </w:r>
      <w:r>
        <w:rPr>
          <w:rFonts w:ascii="Times New Roman" w:hAnsi="Times New Roman" w:hint="eastAsia"/>
          <w:color w:val="000000"/>
          <w:sz w:val="24"/>
          <w:szCs w:val="24"/>
        </w:rPr>
        <w:t>（</w:t>
      </w:r>
      <w:r>
        <w:rPr>
          <w:rFonts w:ascii="Times New Roman" w:hAnsi="Times New Roman" w:hint="eastAsia"/>
          <w:color w:val="000000"/>
          <w:sz w:val="24"/>
          <w:szCs w:val="24"/>
        </w:rPr>
        <w:t>4</w:t>
      </w:r>
      <w:r>
        <w:rPr>
          <w:rFonts w:ascii="Times New Roman" w:hAnsi="Times New Roman" w:hint="eastAsia"/>
          <w:color w:val="000000"/>
          <w:sz w:val="24"/>
          <w:szCs w:val="24"/>
        </w:rPr>
        <w:t>）：</w:t>
      </w:r>
      <w:r>
        <w:rPr>
          <w:rFonts w:ascii="Times New Roman" w:hAnsi="Times New Roman" w:hint="eastAsia"/>
          <w:color w:val="000000"/>
          <w:sz w:val="24"/>
          <w:szCs w:val="24"/>
        </w:rPr>
        <w:t xml:space="preserve">150-154. </w:t>
      </w:r>
    </w:p>
    <w:p w14:paraId="6B12603E" w14:textId="77777777" w:rsidR="00B14619" w:rsidRDefault="00B14619" w:rsidP="00391001">
      <w:pPr>
        <w:pStyle w:val="ab"/>
        <w:adjustRightInd w:val="0"/>
        <w:snapToGrid w:val="0"/>
        <w:spacing w:line="300" w:lineRule="auto"/>
        <w:ind w:firstLineChars="171" w:firstLine="426"/>
        <w:rPr>
          <w:rFonts w:ascii="Times New Roman" w:hAnsi="Times New Roman" w:hint="eastAsia"/>
          <w:color w:val="000000"/>
          <w:sz w:val="24"/>
          <w:szCs w:val="24"/>
          <w:lang w:eastAsia="zh-Hans"/>
        </w:rPr>
      </w:pPr>
      <w:r>
        <w:rPr>
          <w:rFonts w:ascii="Times New Roman" w:hAnsi="Times New Roman" w:hint="eastAsia"/>
          <w:color w:val="000000"/>
          <w:sz w:val="24"/>
          <w:szCs w:val="24"/>
        </w:rPr>
        <w:t xml:space="preserve">(CSSCI </w:t>
      </w:r>
      <w:r>
        <w:rPr>
          <w:rFonts w:ascii="Times New Roman" w:hAnsi="Times New Roman" w:hint="eastAsia"/>
          <w:color w:val="000000"/>
          <w:sz w:val="24"/>
          <w:szCs w:val="24"/>
        </w:rPr>
        <w:t>南大核心</w:t>
      </w:r>
      <w:r>
        <w:rPr>
          <w:rFonts w:ascii="Times New Roman" w:hAnsi="Times New Roman" w:hint="eastAsia"/>
          <w:color w:val="000000"/>
          <w:sz w:val="24"/>
          <w:szCs w:val="24"/>
          <w:lang w:eastAsia="zh-Hans"/>
        </w:rPr>
        <w:t>）</w:t>
      </w:r>
    </w:p>
    <w:p w14:paraId="3B032781" w14:textId="77777777" w:rsidR="00B14619" w:rsidRDefault="00B14619">
      <w:pPr>
        <w:pStyle w:val="ab"/>
        <w:adjustRightInd w:val="0"/>
        <w:snapToGrid w:val="0"/>
        <w:spacing w:line="300" w:lineRule="auto"/>
        <w:rPr>
          <w:rFonts w:ascii="Times New Roman" w:hAnsi="Times New Roman"/>
          <w:color w:val="000000"/>
          <w:sz w:val="24"/>
          <w:szCs w:val="24"/>
          <w:lang w:eastAsia="zh-Hans"/>
        </w:rPr>
      </w:pPr>
      <w:r>
        <w:rPr>
          <w:rFonts w:ascii="Times New Roman" w:hAnsi="Times New Roman"/>
          <w:color w:val="000000"/>
          <w:sz w:val="24"/>
          <w:szCs w:val="24"/>
          <w:lang w:eastAsia="zh-Hans"/>
        </w:rPr>
        <w:t xml:space="preserve">[3] </w:t>
      </w:r>
      <w:r>
        <w:rPr>
          <w:rFonts w:ascii="Times New Roman" w:hAnsi="Times New Roman"/>
          <w:color w:val="000000"/>
          <w:sz w:val="24"/>
          <w:szCs w:val="24"/>
          <w:lang w:eastAsia="zh-Hans"/>
        </w:rPr>
        <w:t>刘冬</w:t>
      </w:r>
      <w:r>
        <w:rPr>
          <w:rFonts w:ascii="Times New Roman" w:hAnsi="Times New Roman"/>
          <w:color w:val="000000"/>
          <w:sz w:val="24"/>
          <w:szCs w:val="24"/>
          <w:lang w:eastAsia="zh-Hans"/>
        </w:rPr>
        <w:t xml:space="preserve">, </w:t>
      </w:r>
      <w:r>
        <w:rPr>
          <w:rFonts w:ascii="Times New Roman" w:hAnsi="Times New Roman"/>
          <w:color w:val="000000"/>
          <w:sz w:val="24"/>
          <w:szCs w:val="24"/>
          <w:lang w:eastAsia="zh-Hans"/>
        </w:rPr>
        <w:t>唐魁玉</w:t>
      </w:r>
      <w:r>
        <w:rPr>
          <w:rFonts w:ascii="Times New Roman" w:hAnsi="Times New Roman"/>
          <w:color w:val="000000"/>
          <w:sz w:val="24"/>
          <w:szCs w:val="24"/>
          <w:lang w:eastAsia="zh-Hans"/>
        </w:rPr>
        <w:t xml:space="preserve">. </w:t>
      </w:r>
      <w:r>
        <w:rPr>
          <w:rFonts w:ascii="Times New Roman" w:hAnsi="Times New Roman"/>
          <w:color w:val="000000"/>
          <w:sz w:val="24"/>
          <w:szCs w:val="24"/>
          <w:lang w:eastAsia="zh-Hans"/>
        </w:rPr>
        <w:t>在婚同妻的婚姻生活经历</w:t>
      </w:r>
      <w:r>
        <w:rPr>
          <w:rFonts w:ascii="Times New Roman" w:hAnsi="Times New Roman"/>
          <w:color w:val="000000"/>
          <w:sz w:val="24"/>
          <w:szCs w:val="24"/>
          <w:lang w:eastAsia="zh-Hans"/>
        </w:rPr>
        <w:t>:</w:t>
      </w:r>
      <w:r>
        <w:rPr>
          <w:rFonts w:ascii="Times New Roman" w:hAnsi="Times New Roman"/>
          <w:color w:val="000000"/>
          <w:sz w:val="24"/>
          <w:szCs w:val="24"/>
          <w:lang w:eastAsia="zh-Hans"/>
        </w:rPr>
        <w:t>一项解释现象学分析</w:t>
      </w:r>
      <w:r>
        <w:rPr>
          <w:rFonts w:ascii="Times New Roman" w:hAnsi="Times New Roman"/>
          <w:color w:val="000000"/>
          <w:sz w:val="24"/>
          <w:szCs w:val="24"/>
          <w:lang w:eastAsia="zh-Hans"/>
        </w:rPr>
        <w:t xml:space="preserve">[J]. </w:t>
      </w:r>
      <w:r>
        <w:rPr>
          <w:rFonts w:ascii="Times New Roman" w:hAnsi="Times New Roman"/>
          <w:color w:val="000000"/>
          <w:sz w:val="24"/>
          <w:szCs w:val="24"/>
          <w:lang w:eastAsia="zh-Hans"/>
        </w:rPr>
        <w:t>哈尔滨</w:t>
      </w:r>
    </w:p>
    <w:p w14:paraId="030F58CF" w14:textId="77777777" w:rsidR="00B14619" w:rsidRDefault="00B14619">
      <w:pPr>
        <w:pStyle w:val="ab"/>
        <w:adjustRightInd w:val="0"/>
        <w:snapToGrid w:val="0"/>
        <w:spacing w:line="300" w:lineRule="auto"/>
        <w:ind w:firstLineChars="150" w:firstLine="374"/>
        <w:rPr>
          <w:rFonts w:ascii="Times New Roman" w:hAnsi="Times New Roman"/>
          <w:color w:val="000000"/>
          <w:sz w:val="24"/>
          <w:szCs w:val="24"/>
          <w:lang w:eastAsia="zh-Hans"/>
        </w:rPr>
      </w:pPr>
      <w:r>
        <w:rPr>
          <w:rFonts w:ascii="Times New Roman" w:hAnsi="Times New Roman"/>
          <w:color w:val="000000"/>
          <w:sz w:val="24"/>
          <w:szCs w:val="24"/>
          <w:lang w:eastAsia="zh-Hans"/>
        </w:rPr>
        <w:t>工业大学学报</w:t>
      </w:r>
      <w:r>
        <w:rPr>
          <w:rFonts w:ascii="Times New Roman" w:hAnsi="Times New Roman" w:hint="eastAsia"/>
          <w:color w:val="000000"/>
          <w:sz w:val="24"/>
          <w:szCs w:val="24"/>
        </w:rPr>
        <w:t>（</w:t>
      </w:r>
      <w:r>
        <w:rPr>
          <w:rFonts w:ascii="Times New Roman" w:hAnsi="Times New Roman"/>
          <w:color w:val="000000"/>
          <w:sz w:val="24"/>
          <w:szCs w:val="24"/>
          <w:lang w:eastAsia="zh-Hans"/>
        </w:rPr>
        <w:t>社会科学版</w:t>
      </w:r>
      <w:r>
        <w:rPr>
          <w:rFonts w:ascii="Times New Roman" w:hAnsi="Times New Roman" w:hint="eastAsia"/>
          <w:color w:val="000000"/>
          <w:sz w:val="24"/>
          <w:szCs w:val="24"/>
        </w:rPr>
        <w:t>），</w:t>
      </w:r>
      <w:r>
        <w:rPr>
          <w:rFonts w:ascii="Times New Roman" w:hAnsi="Times New Roman"/>
          <w:color w:val="000000"/>
          <w:sz w:val="24"/>
          <w:szCs w:val="24"/>
          <w:lang w:eastAsia="zh-Hans"/>
        </w:rPr>
        <w:t>2014</w:t>
      </w:r>
      <w:r>
        <w:rPr>
          <w:rFonts w:ascii="Times New Roman" w:hAnsi="Times New Roman" w:hint="eastAsia"/>
          <w:color w:val="000000"/>
          <w:sz w:val="24"/>
          <w:szCs w:val="24"/>
        </w:rPr>
        <w:t>，</w:t>
      </w:r>
      <w:r>
        <w:rPr>
          <w:rFonts w:ascii="Times New Roman" w:hAnsi="Times New Roman"/>
          <w:color w:val="000000"/>
          <w:sz w:val="24"/>
          <w:szCs w:val="24"/>
          <w:lang w:eastAsia="zh-Hans"/>
        </w:rPr>
        <w:t>16</w:t>
      </w:r>
      <w:r>
        <w:rPr>
          <w:rFonts w:ascii="Times New Roman" w:hAnsi="Times New Roman" w:hint="eastAsia"/>
          <w:color w:val="000000"/>
          <w:sz w:val="24"/>
          <w:szCs w:val="24"/>
        </w:rPr>
        <w:t>（</w:t>
      </w:r>
      <w:r>
        <w:rPr>
          <w:rFonts w:ascii="Times New Roman" w:hAnsi="Times New Roman"/>
          <w:color w:val="000000"/>
          <w:sz w:val="24"/>
          <w:szCs w:val="24"/>
          <w:lang w:eastAsia="zh-Hans"/>
        </w:rPr>
        <w:t>6</w:t>
      </w:r>
      <w:r>
        <w:rPr>
          <w:rFonts w:ascii="Times New Roman" w:hAnsi="Times New Roman" w:hint="eastAsia"/>
          <w:color w:val="000000"/>
          <w:sz w:val="24"/>
          <w:szCs w:val="24"/>
        </w:rPr>
        <w:t>）：</w:t>
      </w:r>
      <w:r>
        <w:rPr>
          <w:rFonts w:ascii="Times New Roman" w:hAnsi="Times New Roman"/>
          <w:color w:val="000000"/>
          <w:sz w:val="24"/>
          <w:szCs w:val="24"/>
          <w:lang w:eastAsia="zh-Hans"/>
        </w:rPr>
        <w:t>32-38. (</w:t>
      </w:r>
      <w:r>
        <w:rPr>
          <w:rFonts w:ascii="Times New Roman" w:hAnsi="Times New Roman"/>
          <w:color w:val="000000"/>
          <w:sz w:val="24"/>
          <w:szCs w:val="24"/>
          <w:lang w:eastAsia="zh-Hans"/>
        </w:rPr>
        <w:t>中文核心</w:t>
      </w:r>
      <w:r>
        <w:rPr>
          <w:rFonts w:ascii="Times New Roman" w:hAnsi="Times New Roman"/>
          <w:color w:val="000000"/>
          <w:sz w:val="24"/>
          <w:szCs w:val="24"/>
          <w:lang w:eastAsia="zh-Hans"/>
        </w:rPr>
        <w:t xml:space="preserve">) </w:t>
      </w:r>
    </w:p>
    <w:p w14:paraId="7ECEA19C" w14:textId="77777777" w:rsidR="00B14619" w:rsidRDefault="00B14619">
      <w:pPr>
        <w:pStyle w:val="ab"/>
        <w:adjustRightInd w:val="0"/>
        <w:snapToGrid w:val="0"/>
        <w:spacing w:line="300" w:lineRule="auto"/>
        <w:ind w:firstLineChars="100" w:firstLine="219"/>
        <w:rPr>
          <w:rFonts w:hint="eastAsia"/>
          <w:color w:val="000000"/>
        </w:rPr>
      </w:pPr>
      <w:r>
        <w:rPr>
          <w:rFonts w:hint="eastAsia"/>
          <w:color w:val="000000"/>
        </w:rPr>
        <w:t>……</w:t>
      </w:r>
    </w:p>
    <w:p w14:paraId="581AE884" w14:textId="77777777" w:rsidR="00B14619" w:rsidRDefault="00B14619">
      <w:pPr>
        <w:pStyle w:val="2"/>
        <w:spacing w:beforeLines="0" w:before="195" w:afterLines="0" w:after="195"/>
        <w:rPr>
          <w:rFonts w:hint="eastAsia"/>
          <w:color w:val="000000"/>
          <w:szCs w:val="30"/>
        </w:rPr>
      </w:pPr>
      <w:r>
        <w:rPr>
          <w:rFonts w:hint="eastAsia"/>
          <w:color w:val="000000"/>
          <w:szCs w:val="30"/>
        </w:rPr>
        <w:t>二、发表的</w:t>
      </w:r>
      <w:r>
        <w:rPr>
          <w:rFonts w:hint="eastAsia"/>
          <w:color w:val="000000"/>
          <w:szCs w:val="30"/>
          <w:lang w:val="en-US" w:eastAsia="zh-Hans"/>
        </w:rPr>
        <w:t>国际会议论文</w:t>
      </w:r>
    </w:p>
    <w:p w14:paraId="1B56F0B0" w14:textId="77777777" w:rsidR="00B14619" w:rsidRDefault="00B14619" w:rsidP="00391001">
      <w:pPr>
        <w:adjustRightInd w:val="0"/>
        <w:ind w:left="426" w:hangingChars="171" w:hanging="426"/>
        <w:rPr>
          <w:rFonts w:hint="eastAsia"/>
          <w:color w:val="000000"/>
          <w:sz w:val="24"/>
          <w:szCs w:val="24"/>
        </w:rPr>
      </w:pPr>
      <w:r>
        <w:rPr>
          <w:rFonts w:hint="eastAsia"/>
          <w:color w:val="000000"/>
          <w:sz w:val="24"/>
          <w:szCs w:val="24"/>
        </w:rPr>
        <w:t>[1]</w:t>
      </w:r>
      <w:r>
        <w:rPr>
          <w:color w:val="000000"/>
          <w:sz w:val="24"/>
          <w:szCs w:val="24"/>
        </w:rPr>
        <w:t xml:space="preserve"> </w:t>
      </w:r>
      <w:r>
        <w:rPr>
          <w:rFonts w:hint="eastAsia"/>
          <w:color w:val="000000"/>
          <w:sz w:val="24"/>
          <w:szCs w:val="24"/>
        </w:rPr>
        <w:t>LIU D. Analysis on The Life Course of a Female</w:t>
      </w:r>
      <w:r>
        <w:rPr>
          <w:color w:val="000000"/>
          <w:sz w:val="24"/>
          <w:szCs w:val="24"/>
        </w:rPr>
        <w:t>’</w:t>
      </w:r>
      <w:r>
        <w:rPr>
          <w:rFonts w:hint="eastAsia"/>
          <w:color w:val="000000"/>
          <w:sz w:val="24"/>
          <w:szCs w:val="24"/>
        </w:rPr>
        <w:t>s Sexuality. The Fourth</w:t>
      </w:r>
      <w:r>
        <w:rPr>
          <w:color w:val="000000"/>
          <w:sz w:val="24"/>
          <w:szCs w:val="24"/>
        </w:rPr>
        <w:t xml:space="preserve"> </w:t>
      </w:r>
      <w:r>
        <w:rPr>
          <w:rFonts w:hint="eastAsia"/>
          <w:color w:val="000000"/>
          <w:sz w:val="24"/>
          <w:szCs w:val="24"/>
        </w:rPr>
        <w:t xml:space="preserve">International Conference on Sexuality in </w:t>
      </w:r>
      <w:smartTag w:uri="urn:schemas-microsoft-com:office:smarttags" w:element="place">
        <w:smartTag w:uri="urn:schemas-microsoft-com:office:smarttags" w:element="country-region">
          <w:r>
            <w:rPr>
              <w:rFonts w:hint="eastAsia"/>
              <w:color w:val="000000"/>
              <w:sz w:val="24"/>
              <w:szCs w:val="24"/>
            </w:rPr>
            <w:t>China</w:t>
          </w:r>
        </w:smartTag>
      </w:smartTag>
      <w:r>
        <w:rPr>
          <w:rFonts w:hint="eastAsia"/>
          <w:color w:val="000000"/>
          <w:sz w:val="24"/>
          <w:szCs w:val="24"/>
        </w:rPr>
        <w:t xml:space="preserve"> in 2013. In </w:t>
      </w:r>
      <w:smartTag w:uri="urn:schemas-microsoft-com:office:smarttags" w:element="place">
        <w:smartTag w:uri="urn:schemas-microsoft-com:office:smarttags" w:element="City">
          <w:r>
            <w:rPr>
              <w:rFonts w:hint="eastAsia"/>
              <w:color w:val="000000"/>
              <w:sz w:val="24"/>
              <w:szCs w:val="24"/>
            </w:rPr>
            <w:t>Beijing</w:t>
          </w:r>
        </w:smartTag>
      </w:smartTag>
      <w:r>
        <w:rPr>
          <w:rFonts w:hint="eastAsia"/>
          <w:color w:val="000000"/>
          <w:sz w:val="24"/>
          <w:szCs w:val="24"/>
        </w:rPr>
        <w:t xml:space="preserve">. </w:t>
      </w:r>
    </w:p>
    <w:p w14:paraId="715C5684" w14:textId="77777777" w:rsidR="00B14619" w:rsidRDefault="00391001" w:rsidP="00391001">
      <w:pPr>
        <w:adjustRightInd w:val="0"/>
        <w:ind w:left="426" w:hangingChars="171" w:hanging="426"/>
        <w:rPr>
          <w:rFonts w:hint="eastAsia"/>
          <w:color w:val="000000"/>
          <w:sz w:val="24"/>
          <w:szCs w:val="24"/>
        </w:rPr>
      </w:pPr>
      <w:r>
        <w:rPr>
          <w:rFonts w:hint="eastAsia"/>
          <w:color w:val="000000"/>
          <w:sz w:val="24"/>
          <w:szCs w:val="24"/>
        </w:rPr>
        <w:t>[2]</w:t>
      </w:r>
      <w:r>
        <w:rPr>
          <w:color w:val="000000"/>
          <w:sz w:val="13"/>
          <w:szCs w:val="13"/>
        </w:rPr>
        <w:t xml:space="preserve"> </w:t>
      </w:r>
      <w:r>
        <w:rPr>
          <w:color w:val="000000"/>
          <w:sz w:val="10"/>
          <w:szCs w:val="10"/>
        </w:rPr>
        <w:t xml:space="preserve"> </w:t>
      </w:r>
      <w:r w:rsidR="00B14619">
        <w:rPr>
          <w:rFonts w:hint="eastAsia"/>
          <w:color w:val="000000"/>
          <w:sz w:val="24"/>
          <w:szCs w:val="24"/>
        </w:rPr>
        <w:t>YIN H J</w:t>
      </w:r>
      <w:r>
        <w:rPr>
          <w:rFonts w:hint="eastAsia"/>
          <w:color w:val="000000"/>
          <w:sz w:val="24"/>
          <w:szCs w:val="24"/>
        </w:rPr>
        <w:t>,</w:t>
      </w:r>
      <w:r>
        <w:rPr>
          <w:color w:val="000000"/>
          <w:sz w:val="24"/>
          <w:szCs w:val="24"/>
        </w:rPr>
        <w:t xml:space="preserve"> </w:t>
      </w:r>
      <w:r w:rsidR="00B14619">
        <w:rPr>
          <w:rFonts w:hint="eastAsia"/>
          <w:color w:val="000000"/>
          <w:sz w:val="24"/>
          <w:szCs w:val="24"/>
        </w:rPr>
        <w:t>HOU B W</w:t>
      </w:r>
      <w:r w:rsidR="00B14619">
        <w:rPr>
          <w:rFonts w:hint="eastAsia"/>
          <w:color w:val="000000"/>
          <w:sz w:val="24"/>
          <w:szCs w:val="24"/>
        </w:rPr>
        <w:t>，</w:t>
      </w:r>
      <w:r w:rsidR="00B14619">
        <w:rPr>
          <w:rFonts w:hint="eastAsia"/>
          <w:color w:val="000000"/>
          <w:sz w:val="24"/>
          <w:szCs w:val="24"/>
        </w:rPr>
        <w:t>LIU D. Research on Social Impact Assessment of</w:t>
      </w:r>
      <w:r w:rsidR="00B14619">
        <w:rPr>
          <w:color w:val="000000"/>
          <w:sz w:val="24"/>
          <w:szCs w:val="24"/>
        </w:rPr>
        <w:t xml:space="preserve"> </w:t>
      </w:r>
      <w:r w:rsidR="00B14619">
        <w:rPr>
          <w:rFonts w:hint="eastAsia"/>
          <w:color w:val="000000"/>
          <w:sz w:val="24"/>
          <w:szCs w:val="24"/>
        </w:rPr>
        <w:t>Chang E Lunar  Probe. American S</w:t>
      </w:r>
      <w:r w:rsidR="00B14619">
        <w:rPr>
          <w:rFonts w:hint="eastAsia"/>
          <w:color w:val="000000"/>
          <w:sz w:val="24"/>
          <w:szCs w:val="24"/>
          <w:lang w:eastAsia="zh-Hans"/>
        </w:rPr>
        <w:t>o</w:t>
      </w:r>
      <w:r w:rsidR="00B14619">
        <w:rPr>
          <w:color w:val="000000"/>
          <w:sz w:val="24"/>
          <w:szCs w:val="24"/>
          <w:lang w:eastAsia="zh-Hans"/>
        </w:rPr>
        <w:t>ciology Association Conference 2015</w:t>
      </w:r>
      <w:r w:rsidR="00B14619">
        <w:rPr>
          <w:rFonts w:hint="eastAsia"/>
          <w:color w:val="000000"/>
          <w:sz w:val="24"/>
          <w:szCs w:val="24"/>
        </w:rPr>
        <w:t>，</w:t>
      </w:r>
      <w:r w:rsidR="00B14619">
        <w:rPr>
          <w:color w:val="000000"/>
          <w:sz w:val="24"/>
          <w:szCs w:val="24"/>
          <w:lang w:eastAsia="zh-Hans"/>
        </w:rPr>
        <w:t>in C</w:t>
      </w:r>
      <w:r w:rsidR="00B14619">
        <w:rPr>
          <w:rFonts w:hint="eastAsia"/>
          <w:color w:val="000000"/>
          <w:sz w:val="24"/>
          <w:szCs w:val="24"/>
          <w:lang w:eastAsia="zh-Hans"/>
        </w:rPr>
        <w:t>hi</w:t>
      </w:r>
      <w:r w:rsidR="00B14619">
        <w:rPr>
          <w:color w:val="000000"/>
          <w:sz w:val="24"/>
          <w:szCs w:val="24"/>
          <w:lang w:eastAsia="zh-Hans"/>
        </w:rPr>
        <w:t>cago.</w:t>
      </w:r>
    </w:p>
    <w:p w14:paraId="7E700A33" w14:textId="77777777" w:rsidR="00B14619" w:rsidRDefault="00B14619" w:rsidP="00FC4D0F">
      <w:pPr>
        <w:pStyle w:val="ab"/>
        <w:adjustRightInd w:val="0"/>
        <w:snapToGrid w:val="0"/>
        <w:spacing w:line="300" w:lineRule="auto"/>
        <w:rPr>
          <w:rFonts w:hint="eastAsia"/>
          <w:color w:val="000000"/>
          <w:sz w:val="24"/>
          <w:szCs w:val="24"/>
        </w:rPr>
      </w:pPr>
      <w:r>
        <w:rPr>
          <w:rFonts w:hint="eastAsia"/>
          <w:color w:val="000000"/>
          <w:sz w:val="24"/>
          <w:szCs w:val="24"/>
        </w:rPr>
        <w:t>……</w:t>
      </w:r>
    </w:p>
    <w:p w14:paraId="2B44374C" w14:textId="77777777" w:rsidR="00B14619" w:rsidRDefault="00B14619">
      <w:pPr>
        <w:pStyle w:val="2"/>
        <w:spacing w:beforeLines="0" w:before="195" w:afterLines="0" w:after="195"/>
        <w:rPr>
          <w:rFonts w:hint="eastAsia"/>
          <w:color w:val="000000"/>
          <w:szCs w:val="30"/>
          <w:lang w:val="en-US" w:eastAsia="zh-Hans"/>
        </w:rPr>
      </w:pPr>
      <w:r>
        <w:rPr>
          <w:rFonts w:hint="eastAsia"/>
          <w:color w:val="000000"/>
          <w:szCs w:val="30"/>
          <w:lang w:val="en-US"/>
        </w:rPr>
        <w:t>三、</w:t>
      </w:r>
      <w:r>
        <w:rPr>
          <w:rFonts w:hint="eastAsia"/>
          <w:color w:val="000000"/>
          <w:szCs w:val="30"/>
          <w:lang w:val="en-US" w:eastAsia="zh-Hans"/>
        </w:rPr>
        <w:t>参与</w:t>
      </w:r>
      <w:r>
        <w:rPr>
          <w:rFonts w:hint="eastAsia"/>
          <w:color w:val="000000"/>
          <w:szCs w:val="30"/>
          <w:lang w:val="en-US"/>
        </w:rPr>
        <w:t>的</w:t>
      </w:r>
      <w:r>
        <w:rPr>
          <w:rFonts w:hint="eastAsia"/>
          <w:color w:val="000000"/>
          <w:szCs w:val="30"/>
          <w:lang w:val="en-US" w:eastAsia="zh-Hans"/>
        </w:rPr>
        <w:t>专著</w:t>
      </w:r>
    </w:p>
    <w:p w14:paraId="730A2052" w14:textId="77777777" w:rsidR="00B14619" w:rsidRDefault="00B14619" w:rsidP="00391001">
      <w:pPr>
        <w:ind w:left="426" w:hangingChars="171" w:hanging="426"/>
        <w:rPr>
          <w:rFonts w:hint="eastAsia"/>
          <w:color w:val="000000"/>
          <w:sz w:val="24"/>
          <w:szCs w:val="24"/>
          <w:lang w:eastAsia="zh-Hans"/>
        </w:rPr>
      </w:pPr>
      <w:r>
        <w:rPr>
          <w:rFonts w:hint="eastAsia"/>
          <w:color w:val="000000"/>
          <w:sz w:val="24"/>
          <w:szCs w:val="24"/>
          <w:lang w:eastAsia="zh-Hans"/>
        </w:rPr>
        <w:t xml:space="preserve">[1] </w:t>
      </w:r>
      <w:r>
        <w:rPr>
          <w:rFonts w:hint="eastAsia"/>
          <w:color w:val="000000"/>
          <w:sz w:val="24"/>
          <w:szCs w:val="24"/>
          <w:lang w:eastAsia="zh-Hans"/>
        </w:rPr>
        <w:t>第</w:t>
      </w:r>
      <w:r>
        <w:rPr>
          <w:rFonts w:hint="eastAsia"/>
          <w:color w:val="000000"/>
          <w:sz w:val="24"/>
          <w:szCs w:val="24"/>
        </w:rPr>
        <w:t>十三</w:t>
      </w:r>
      <w:r>
        <w:rPr>
          <w:rFonts w:hint="eastAsia"/>
          <w:color w:val="000000"/>
          <w:sz w:val="24"/>
          <w:szCs w:val="24"/>
          <w:lang w:eastAsia="zh-Hans"/>
        </w:rPr>
        <w:t>章</w:t>
      </w:r>
      <w:r>
        <w:rPr>
          <w:rFonts w:hint="eastAsia"/>
          <w:color w:val="000000"/>
          <w:sz w:val="24"/>
          <w:szCs w:val="24"/>
        </w:rPr>
        <w:t>：</w:t>
      </w:r>
      <w:r>
        <w:rPr>
          <w:rFonts w:hint="eastAsia"/>
          <w:color w:val="000000"/>
          <w:sz w:val="24"/>
          <w:szCs w:val="24"/>
          <w:lang w:eastAsia="zh-Hans"/>
        </w:rPr>
        <w:t>人类虚拟社会生活的研究、前景与预测</w:t>
      </w:r>
      <w:r>
        <w:rPr>
          <w:rFonts w:hint="eastAsia"/>
          <w:color w:val="000000"/>
          <w:sz w:val="24"/>
          <w:szCs w:val="24"/>
          <w:lang w:eastAsia="zh-Hans"/>
        </w:rPr>
        <w:t>.</w:t>
      </w:r>
      <w:r>
        <w:rPr>
          <w:rFonts w:hint="eastAsia"/>
          <w:color w:val="000000"/>
          <w:sz w:val="24"/>
          <w:szCs w:val="24"/>
        </w:rPr>
        <w:t xml:space="preserve"> </w:t>
      </w:r>
      <w:r>
        <w:rPr>
          <w:rFonts w:hint="eastAsia"/>
          <w:color w:val="000000"/>
          <w:sz w:val="24"/>
          <w:szCs w:val="24"/>
          <w:lang w:eastAsia="zh-Hans"/>
        </w:rPr>
        <w:t>唐魁玉</w:t>
      </w:r>
      <w:r>
        <w:rPr>
          <w:rFonts w:hint="eastAsia"/>
          <w:color w:val="000000"/>
          <w:sz w:val="24"/>
          <w:szCs w:val="24"/>
        </w:rPr>
        <w:t xml:space="preserve">. </w:t>
      </w:r>
      <w:r>
        <w:rPr>
          <w:rFonts w:hint="eastAsia"/>
          <w:color w:val="000000"/>
          <w:sz w:val="24"/>
          <w:szCs w:val="24"/>
          <w:lang w:eastAsia="zh-Hans"/>
        </w:rPr>
        <w:t>虚拟社会人类学导论</w:t>
      </w:r>
      <w:r>
        <w:rPr>
          <w:rFonts w:hint="eastAsia"/>
          <w:color w:val="000000"/>
          <w:sz w:val="24"/>
          <w:szCs w:val="24"/>
        </w:rPr>
        <w:t>[M]</w:t>
      </w:r>
      <w:r>
        <w:rPr>
          <w:color w:val="000000"/>
          <w:sz w:val="24"/>
          <w:szCs w:val="24"/>
          <w:lang w:eastAsia="zh-Hans"/>
        </w:rPr>
        <w:t>.</w:t>
      </w:r>
      <w:r>
        <w:rPr>
          <w:rFonts w:hint="eastAsia"/>
          <w:color w:val="000000"/>
          <w:sz w:val="24"/>
          <w:szCs w:val="24"/>
        </w:rPr>
        <w:t xml:space="preserve"> </w:t>
      </w:r>
      <w:r>
        <w:rPr>
          <w:rFonts w:hint="eastAsia"/>
          <w:color w:val="000000"/>
          <w:sz w:val="24"/>
          <w:szCs w:val="24"/>
          <w:lang w:eastAsia="zh-Hans"/>
        </w:rPr>
        <w:t>哈尔滨</w:t>
      </w:r>
      <w:r>
        <w:rPr>
          <w:rFonts w:hint="eastAsia"/>
          <w:color w:val="000000"/>
          <w:sz w:val="24"/>
          <w:szCs w:val="24"/>
        </w:rPr>
        <w:t>：</w:t>
      </w:r>
      <w:r>
        <w:rPr>
          <w:rFonts w:hint="eastAsia"/>
          <w:color w:val="000000"/>
          <w:sz w:val="24"/>
          <w:szCs w:val="24"/>
          <w:lang w:eastAsia="zh-Hans"/>
        </w:rPr>
        <w:t>哈尔滨工业大学出版社</w:t>
      </w:r>
      <w:r>
        <w:rPr>
          <w:rFonts w:hint="eastAsia"/>
          <w:color w:val="000000"/>
          <w:sz w:val="24"/>
          <w:szCs w:val="24"/>
        </w:rPr>
        <w:t>，</w:t>
      </w:r>
      <w:r>
        <w:rPr>
          <w:rFonts w:hint="eastAsia"/>
          <w:color w:val="000000"/>
          <w:sz w:val="24"/>
          <w:szCs w:val="24"/>
          <w:lang w:eastAsia="zh-Hans"/>
        </w:rPr>
        <w:t>2015</w:t>
      </w:r>
      <w:r>
        <w:rPr>
          <w:rFonts w:hint="eastAsia"/>
          <w:color w:val="000000"/>
          <w:sz w:val="24"/>
          <w:szCs w:val="24"/>
        </w:rPr>
        <w:t>：</w:t>
      </w:r>
      <w:r>
        <w:rPr>
          <w:rFonts w:hint="eastAsia"/>
          <w:color w:val="000000"/>
          <w:sz w:val="24"/>
          <w:szCs w:val="24"/>
          <w:lang w:eastAsia="zh-Hans"/>
        </w:rPr>
        <w:t xml:space="preserve">206-220. </w:t>
      </w:r>
    </w:p>
    <w:p w14:paraId="6686CF17" w14:textId="77777777" w:rsidR="00B14619" w:rsidRDefault="00B14619" w:rsidP="00FC4D0F">
      <w:pPr>
        <w:pStyle w:val="ab"/>
        <w:adjustRightInd w:val="0"/>
        <w:snapToGrid w:val="0"/>
        <w:spacing w:line="300" w:lineRule="auto"/>
        <w:rPr>
          <w:rFonts w:hint="eastAsia"/>
          <w:color w:val="000000"/>
          <w:sz w:val="24"/>
          <w:szCs w:val="24"/>
        </w:rPr>
      </w:pPr>
      <w:r>
        <w:rPr>
          <w:rFonts w:hint="eastAsia"/>
          <w:color w:val="000000"/>
          <w:sz w:val="24"/>
          <w:szCs w:val="24"/>
        </w:rPr>
        <w:t>……</w:t>
      </w:r>
    </w:p>
    <w:p w14:paraId="5CC3955F" w14:textId="77777777" w:rsidR="00B14619" w:rsidRDefault="00B14619">
      <w:pPr>
        <w:pStyle w:val="2"/>
        <w:spacing w:beforeLines="0" w:before="195" w:afterLines="0" w:after="195"/>
        <w:rPr>
          <w:rFonts w:hint="eastAsia"/>
          <w:color w:val="000000"/>
          <w:szCs w:val="30"/>
        </w:rPr>
      </w:pPr>
      <w:r>
        <w:rPr>
          <w:rFonts w:hint="eastAsia"/>
          <w:color w:val="000000"/>
          <w:szCs w:val="30"/>
          <w:lang w:val="en-US"/>
        </w:rPr>
        <w:t>四、</w:t>
      </w:r>
      <w:r>
        <w:rPr>
          <w:rFonts w:hint="eastAsia"/>
          <w:color w:val="000000"/>
          <w:szCs w:val="30"/>
          <w:lang w:val="en-US" w:eastAsia="zh-Hans"/>
        </w:rPr>
        <w:t>参与的课题项目</w:t>
      </w:r>
    </w:p>
    <w:p w14:paraId="56464C8E" w14:textId="77777777" w:rsidR="00B14619" w:rsidRDefault="00B14619" w:rsidP="00391001">
      <w:pPr>
        <w:pStyle w:val="ab"/>
        <w:adjustRightInd w:val="0"/>
        <w:snapToGrid w:val="0"/>
        <w:spacing w:line="300" w:lineRule="auto"/>
        <w:ind w:left="426" w:hangingChars="171" w:hanging="426"/>
        <w:rPr>
          <w:rFonts w:hint="eastAsia"/>
          <w:color w:val="000000"/>
          <w:sz w:val="24"/>
          <w:szCs w:val="24"/>
        </w:rPr>
      </w:pPr>
      <w:r>
        <w:rPr>
          <w:rFonts w:ascii="Times New Roman" w:hAnsi="Times New Roman"/>
          <w:color w:val="000000"/>
          <w:sz w:val="24"/>
          <w:szCs w:val="24"/>
        </w:rPr>
        <w:t>[1]</w:t>
      </w:r>
      <w:r>
        <w:rPr>
          <w:rFonts w:hint="eastAsia"/>
          <w:color w:val="000000"/>
          <w:sz w:val="24"/>
          <w:szCs w:val="24"/>
        </w:rPr>
        <w:t xml:space="preserve"> 教育部人文社科基金规划项目“女性弱势群体社群生活适应问题的虚拟社会人类学研究”(</w:t>
      </w:r>
      <w:r>
        <w:rPr>
          <w:rFonts w:ascii="Times New Roman" w:hAnsi="Times New Roman"/>
          <w:color w:val="000000"/>
          <w:sz w:val="24"/>
          <w:szCs w:val="24"/>
        </w:rPr>
        <w:t>12YJA840022</w:t>
      </w:r>
      <w:r>
        <w:rPr>
          <w:rFonts w:hint="eastAsia"/>
          <w:color w:val="000000"/>
          <w:sz w:val="24"/>
          <w:szCs w:val="24"/>
        </w:rPr>
        <w:t xml:space="preserve">). </w:t>
      </w:r>
    </w:p>
    <w:p w14:paraId="61F3C4C4" w14:textId="77777777" w:rsidR="00B14619" w:rsidRDefault="00B14619" w:rsidP="00FC4D0F">
      <w:pPr>
        <w:adjustRightInd w:val="0"/>
        <w:rPr>
          <w:rFonts w:hint="eastAsia"/>
          <w:color w:val="000000"/>
          <w:sz w:val="24"/>
          <w:szCs w:val="24"/>
        </w:rPr>
        <w:sectPr w:rsidR="00B14619" w:rsidSect="008764B3">
          <w:headerReference w:type="default" r:id="rId25"/>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1" w:charSpace="1861"/>
        </w:sectPr>
      </w:pPr>
      <w:r>
        <w:rPr>
          <w:rFonts w:hint="eastAsia"/>
          <w:color w:val="000000"/>
          <w:sz w:val="24"/>
          <w:szCs w:val="24"/>
        </w:rPr>
        <w:t>……</w:t>
      </w:r>
    </w:p>
    <w:p w14:paraId="5FD08398" w14:textId="77777777" w:rsidR="00B14619" w:rsidRDefault="00B14619">
      <w:pPr>
        <w:pStyle w:val="1"/>
        <w:spacing w:beforeLines="0" w:before="391" w:afterLines="0" w:after="312"/>
        <w:rPr>
          <w:color w:val="000000"/>
        </w:rPr>
      </w:pPr>
      <w:r>
        <w:rPr>
          <w:rFonts w:hint="eastAsia"/>
          <w:color w:val="000000"/>
        </w:rPr>
        <w:lastRenderedPageBreak/>
        <w:t>哈尔滨工业大学学位论文原创性声明和使用权限</w:t>
      </w:r>
    </w:p>
    <w:p w14:paraId="5D5549BD" w14:textId="77777777" w:rsidR="00B14619" w:rsidRDefault="00B14619">
      <w:pPr>
        <w:snapToGrid w:val="0"/>
        <w:spacing w:line="300" w:lineRule="auto"/>
        <w:jc w:val="center"/>
        <w:rPr>
          <w:rFonts w:eastAsia="黑体"/>
          <w:color w:val="000000"/>
          <w:sz w:val="32"/>
        </w:rPr>
      </w:pPr>
    </w:p>
    <w:p w14:paraId="2BFACA9A" w14:textId="77777777" w:rsidR="00B14619" w:rsidRDefault="00B14619">
      <w:pPr>
        <w:snapToGrid w:val="0"/>
        <w:spacing w:line="300" w:lineRule="auto"/>
        <w:jc w:val="center"/>
        <w:rPr>
          <w:rFonts w:ascii="黑体" w:eastAsia="黑体" w:hAnsi="宋体"/>
          <w:color w:val="000000"/>
          <w:sz w:val="30"/>
          <w:szCs w:val="30"/>
        </w:rPr>
      </w:pPr>
      <w:r>
        <w:rPr>
          <w:rFonts w:ascii="黑体" w:eastAsia="黑体" w:hAnsi="宋体" w:hint="eastAsia"/>
          <w:color w:val="000000"/>
          <w:sz w:val="30"/>
          <w:szCs w:val="30"/>
        </w:rPr>
        <w:t>学位论文原创性声明</w:t>
      </w:r>
    </w:p>
    <w:p w14:paraId="4F3B41D9" w14:textId="77777777" w:rsidR="00B14619" w:rsidRDefault="00B14619">
      <w:pPr>
        <w:snapToGrid w:val="0"/>
        <w:spacing w:line="300" w:lineRule="auto"/>
        <w:ind w:firstLineChars="200" w:firstLine="447"/>
        <w:rPr>
          <w:rFonts w:hint="eastAsia"/>
          <w:color w:val="000000"/>
        </w:rPr>
      </w:pPr>
    </w:p>
    <w:p w14:paraId="2F59FBBF" w14:textId="77777777" w:rsidR="00B14619" w:rsidRDefault="00B14619">
      <w:pPr>
        <w:snapToGrid w:val="0"/>
        <w:spacing w:line="300" w:lineRule="auto"/>
        <w:ind w:firstLineChars="200" w:firstLine="507"/>
        <w:rPr>
          <w:color w:val="000000"/>
          <w:sz w:val="24"/>
          <w:szCs w:val="24"/>
        </w:rPr>
      </w:pPr>
      <w:r>
        <w:rPr>
          <w:rFonts w:hint="eastAsia"/>
          <w:color w:val="000000"/>
          <w:sz w:val="24"/>
          <w:szCs w:val="24"/>
        </w:rPr>
        <w:t>本人郑重声明：此处所提交的学位论文《</w:t>
      </w:r>
      <w:r>
        <w:rPr>
          <w:color w:val="000000"/>
          <w:sz w:val="24"/>
          <w:szCs w:val="24"/>
        </w:rPr>
        <w:t xml:space="preserve">               </w:t>
      </w:r>
      <w:r>
        <w:rPr>
          <w:rFonts w:hint="eastAsia"/>
          <w:color w:val="000000"/>
          <w:sz w:val="24"/>
          <w:szCs w:val="24"/>
        </w:rPr>
        <w:t>》，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14:paraId="2A1BA707" w14:textId="77777777" w:rsidR="00B14619" w:rsidRDefault="00B14619">
      <w:pPr>
        <w:snapToGrid w:val="0"/>
        <w:spacing w:line="300" w:lineRule="auto"/>
        <w:ind w:firstLine="570"/>
        <w:rPr>
          <w:color w:val="000000"/>
          <w:sz w:val="24"/>
          <w:szCs w:val="24"/>
        </w:rPr>
      </w:pPr>
    </w:p>
    <w:p w14:paraId="01E38CD1" w14:textId="77777777" w:rsidR="00B14619" w:rsidRDefault="00B14619">
      <w:pPr>
        <w:snapToGrid w:val="0"/>
        <w:spacing w:line="300" w:lineRule="auto"/>
        <w:ind w:leftChars="663" w:left="1481"/>
        <w:rPr>
          <w:color w:val="000000"/>
          <w:sz w:val="24"/>
          <w:szCs w:val="24"/>
        </w:rPr>
      </w:pPr>
      <w:r>
        <w:rPr>
          <w:rFonts w:hint="eastAsia"/>
          <w:color w:val="000000"/>
          <w:sz w:val="24"/>
          <w:szCs w:val="24"/>
        </w:rPr>
        <w:t>作者签名：</w:t>
      </w:r>
      <w:r>
        <w:rPr>
          <w:color w:val="000000"/>
          <w:sz w:val="24"/>
          <w:szCs w:val="24"/>
        </w:rPr>
        <w:t xml:space="preserve">                  </w:t>
      </w:r>
      <w:r>
        <w:rPr>
          <w:rFonts w:hint="eastAsia"/>
          <w:color w:val="000000"/>
          <w:sz w:val="24"/>
          <w:szCs w:val="24"/>
        </w:rPr>
        <w:t>日期：</w:t>
      </w:r>
      <w:r>
        <w:rPr>
          <w:color w:val="000000"/>
          <w:sz w:val="24"/>
          <w:szCs w:val="24"/>
        </w:rPr>
        <w:t xml:space="preserve">     </w:t>
      </w:r>
      <w:r>
        <w:rPr>
          <w:rFonts w:hint="eastAsia"/>
          <w:color w:val="000000"/>
          <w:sz w:val="24"/>
          <w:szCs w:val="24"/>
        </w:rPr>
        <w:t>年</w:t>
      </w:r>
      <w:r>
        <w:rPr>
          <w:color w:val="000000"/>
          <w:sz w:val="24"/>
          <w:szCs w:val="24"/>
        </w:rPr>
        <w:t xml:space="preserve">   </w:t>
      </w:r>
      <w:r>
        <w:rPr>
          <w:rFonts w:hint="eastAsia"/>
          <w:color w:val="000000"/>
          <w:sz w:val="24"/>
          <w:szCs w:val="24"/>
        </w:rPr>
        <w:t>月</w:t>
      </w:r>
      <w:r>
        <w:rPr>
          <w:color w:val="000000"/>
          <w:sz w:val="24"/>
          <w:szCs w:val="24"/>
        </w:rPr>
        <w:t xml:space="preserve">   </w:t>
      </w:r>
      <w:r>
        <w:rPr>
          <w:rFonts w:hint="eastAsia"/>
          <w:color w:val="000000"/>
          <w:sz w:val="24"/>
          <w:szCs w:val="24"/>
        </w:rPr>
        <w:t>日</w:t>
      </w:r>
    </w:p>
    <w:p w14:paraId="119DD62A" w14:textId="77777777" w:rsidR="00B14619" w:rsidRDefault="00B14619">
      <w:pPr>
        <w:snapToGrid w:val="0"/>
        <w:spacing w:line="300" w:lineRule="auto"/>
        <w:ind w:firstLine="570"/>
        <w:rPr>
          <w:color w:val="000000"/>
          <w:sz w:val="24"/>
          <w:szCs w:val="24"/>
        </w:rPr>
      </w:pPr>
    </w:p>
    <w:p w14:paraId="6F2DD17D" w14:textId="77777777" w:rsidR="00B14619" w:rsidRDefault="00B14619">
      <w:pPr>
        <w:snapToGrid w:val="0"/>
        <w:spacing w:line="300" w:lineRule="auto"/>
        <w:ind w:firstLine="570"/>
        <w:rPr>
          <w:color w:val="000000"/>
          <w:sz w:val="28"/>
        </w:rPr>
      </w:pPr>
    </w:p>
    <w:p w14:paraId="4BCA9D26" w14:textId="77777777" w:rsidR="00B14619" w:rsidRDefault="00B14619">
      <w:pPr>
        <w:snapToGrid w:val="0"/>
        <w:spacing w:line="300" w:lineRule="auto"/>
        <w:rPr>
          <w:rFonts w:hint="eastAsia"/>
          <w:color w:val="000000"/>
          <w:sz w:val="28"/>
        </w:rPr>
      </w:pPr>
    </w:p>
    <w:p w14:paraId="36FB94A5" w14:textId="77777777" w:rsidR="00B14619" w:rsidRDefault="00B14619">
      <w:pPr>
        <w:snapToGrid w:val="0"/>
        <w:spacing w:line="300" w:lineRule="auto"/>
        <w:jc w:val="center"/>
        <w:rPr>
          <w:rFonts w:ascii="黑体" w:eastAsia="黑体" w:hAnsi="宋体"/>
          <w:color w:val="000000"/>
          <w:sz w:val="30"/>
          <w:szCs w:val="30"/>
        </w:rPr>
      </w:pPr>
      <w:r>
        <w:rPr>
          <w:rFonts w:ascii="黑体" w:eastAsia="黑体" w:hAnsi="宋体" w:hint="eastAsia"/>
          <w:color w:val="000000"/>
          <w:sz w:val="30"/>
          <w:szCs w:val="30"/>
        </w:rPr>
        <w:t>学位论文使用权限</w:t>
      </w:r>
    </w:p>
    <w:p w14:paraId="6C824F9C" w14:textId="77777777" w:rsidR="00B14619" w:rsidRDefault="00B14619">
      <w:pPr>
        <w:snapToGrid w:val="0"/>
        <w:spacing w:line="300" w:lineRule="auto"/>
        <w:ind w:firstLine="573"/>
        <w:rPr>
          <w:rFonts w:hint="eastAsia"/>
          <w:color w:val="000000"/>
        </w:rPr>
      </w:pPr>
    </w:p>
    <w:p w14:paraId="5E35136C" w14:textId="77777777" w:rsidR="00B14619" w:rsidRDefault="00B14619">
      <w:pPr>
        <w:snapToGrid w:val="0"/>
        <w:spacing w:line="300" w:lineRule="auto"/>
        <w:ind w:firstLine="573"/>
        <w:rPr>
          <w:color w:val="000000"/>
          <w:sz w:val="24"/>
          <w:szCs w:val="24"/>
        </w:rPr>
      </w:pPr>
      <w:r>
        <w:rPr>
          <w:rFonts w:hint="eastAsia"/>
          <w:color w:val="000000"/>
          <w:sz w:val="24"/>
          <w:szCs w:val="24"/>
        </w:rPr>
        <w:t>学位论文是研究生在哈尔滨工业大学攻读学位期间完成的成果，知识产权归属哈尔滨工业大学。学位论文的使用权限如下：</w:t>
      </w:r>
    </w:p>
    <w:p w14:paraId="35370AE6" w14:textId="77777777" w:rsidR="00B14619" w:rsidRDefault="00B14619">
      <w:pPr>
        <w:snapToGrid w:val="0"/>
        <w:spacing w:line="300" w:lineRule="auto"/>
        <w:ind w:firstLineChars="150" w:firstLine="380"/>
        <w:rPr>
          <w:color w:val="000000"/>
          <w:sz w:val="24"/>
          <w:szCs w:val="24"/>
        </w:rPr>
      </w:pPr>
      <w:r>
        <w:rPr>
          <w:rFonts w:hint="eastAsia"/>
          <w:color w:val="000000"/>
          <w:sz w:val="24"/>
          <w:szCs w:val="24"/>
        </w:rPr>
        <w:t>（</w:t>
      </w:r>
      <w:r>
        <w:rPr>
          <w:color w:val="000000"/>
          <w:sz w:val="24"/>
          <w:szCs w:val="24"/>
        </w:rPr>
        <w:t>1</w:t>
      </w:r>
      <w:r>
        <w:rPr>
          <w:rFonts w:hint="eastAsia"/>
          <w:color w:val="000000"/>
          <w:sz w:val="24"/>
          <w:szCs w:val="24"/>
        </w:rPr>
        <w:t>）学校可以采用影印、缩印或其他复制手段保存研究生上交的学位论文，并向国家图书馆报送学位论文；（</w:t>
      </w:r>
      <w:r>
        <w:rPr>
          <w:color w:val="000000"/>
          <w:sz w:val="24"/>
          <w:szCs w:val="24"/>
        </w:rPr>
        <w:t>2</w:t>
      </w:r>
      <w:r>
        <w:rPr>
          <w:rFonts w:hint="eastAsia"/>
          <w:color w:val="000000"/>
          <w:sz w:val="24"/>
          <w:szCs w:val="24"/>
        </w:rPr>
        <w:t>）学校可以将学位论文部分或全部内容编入有关数据库进行检索和提供相应阅览服务；（</w:t>
      </w:r>
      <w:r>
        <w:rPr>
          <w:color w:val="000000"/>
          <w:sz w:val="24"/>
          <w:szCs w:val="24"/>
        </w:rPr>
        <w:t>3</w:t>
      </w:r>
      <w:r>
        <w:rPr>
          <w:rFonts w:hint="eastAsia"/>
          <w:color w:val="000000"/>
          <w:sz w:val="24"/>
          <w:szCs w:val="24"/>
        </w:rPr>
        <w:t>）研究生毕业后发表与此学位论文研究成果相关的学术论文和其他成果时，应征得导师同意，且第一署名单位为哈尔滨工业大学。</w:t>
      </w:r>
    </w:p>
    <w:p w14:paraId="1BA9EC47" w14:textId="77777777" w:rsidR="00B14619" w:rsidRDefault="00B14619">
      <w:pPr>
        <w:snapToGrid w:val="0"/>
        <w:spacing w:line="300" w:lineRule="auto"/>
        <w:ind w:firstLineChars="200" w:firstLine="507"/>
        <w:rPr>
          <w:color w:val="000000"/>
          <w:sz w:val="24"/>
          <w:szCs w:val="24"/>
        </w:rPr>
      </w:pPr>
      <w:r>
        <w:rPr>
          <w:rFonts w:hint="eastAsia"/>
          <w:color w:val="000000"/>
          <w:sz w:val="24"/>
          <w:szCs w:val="24"/>
        </w:rPr>
        <w:t>保密论文在保密期内遵守有关保密规定，解密后适用于此使用权限规定。</w:t>
      </w:r>
    </w:p>
    <w:p w14:paraId="60DA27A6" w14:textId="77777777" w:rsidR="00B14619" w:rsidRDefault="00B14619">
      <w:pPr>
        <w:snapToGrid w:val="0"/>
        <w:spacing w:line="300" w:lineRule="auto"/>
        <w:ind w:firstLineChars="200" w:firstLine="507"/>
        <w:rPr>
          <w:color w:val="000000"/>
          <w:sz w:val="24"/>
          <w:szCs w:val="24"/>
        </w:rPr>
      </w:pPr>
      <w:r>
        <w:rPr>
          <w:rFonts w:hint="eastAsia"/>
          <w:color w:val="000000"/>
          <w:sz w:val="24"/>
          <w:szCs w:val="24"/>
        </w:rPr>
        <w:t>本人知悉学位论文的使用权限，并将遵守有关规定。</w:t>
      </w:r>
    </w:p>
    <w:p w14:paraId="2C2FEC90" w14:textId="77777777" w:rsidR="00B14619" w:rsidRDefault="00B14619">
      <w:pPr>
        <w:snapToGrid w:val="0"/>
        <w:spacing w:line="300" w:lineRule="auto"/>
        <w:rPr>
          <w:rFonts w:hint="eastAsia"/>
          <w:color w:val="000000"/>
          <w:sz w:val="24"/>
          <w:szCs w:val="24"/>
        </w:rPr>
      </w:pPr>
    </w:p>
    <w:p w14:paraId="4593214F" w14:textId="77777777" w:rsidR="00B14619" w:rsidRDefault="00B14619">
      <w:pPr>
        <w:snapToGrid w:val="0"/>
        <w:spacing w:line="300" w:lineRule="auto"/>
        <w:rPr>
          <w:rFonts w:hint="eastAsia"/>
          <w:color w:val="000000"/>
          <w:sz w:val="24"/>
          <w:szCs w:val="24"/>
        </w:rPr>
      </w:pPr>
    </w:p>
    <w:p w14:paraId="3871BB1A" w14:textId="77777777" w:rsidR="00B14619" w:rsidRDefault="00B14619">
      <w:pPr>
        <w:snapToGrid w:val="0"/>
        <w:spacing w:line="300" w:lineRule="auto"/>
        <w:ind w:firstLineChars="749" w:firstLine="1898"/>
        <w:rPr>
          <w:rFonts w:hint="eastAsia"/>
          <w:color w:val="000000"/>
          <w:sz w:val="24"/>
          <w:szCs w:val="24"/>
        </w:rPr>
      </w:pPr>
      <w:r>
        <w:rPr>
          <w:rFonts w:hint="eastAsia"/>
          <w:color w:val="000000"/>
          <w:sz w:val="24"/>
          <w:szCs w:val="24"/>
        </w:rPr>
        <w:t>作者签名：</w:t>
      </w:r>
      <w:r>
        <w:rPr>
          <w:color w:val="000000"/>
          <w:sz w:val="24"/>
          <w:szCs w:val="24"/>
        </w:rPr>
        <w:t xml:space="preserve">                  </w:t>
      </w:r>
      <w:r>
        <w:rPr>
          <w:rFonts w:hint="eastAsia"/>
          <w:color w:val="000000"/>
          <w:sz w:val="24"/>
          <w:szCs w:val="24"/>
        </w:rPr>
        <w:t>日期：</w:t>
      </w:r>
      <w:r>
        <w:rPr>
          <w:color w:val="000000"/>
          <w:sz w:val="24"/>
          <w:szCs w:val="24"/>
        </w:rPr>
        <w:t xml:space="preserve">     </w:t>
      </w:r>
      <w:r>
        <w:rPr>
          <w:rFonts w:hint="eastAsia"/>
          <w:color w:val="000000"/>
          <w:sz w:val="24"/>
          <w:szCs w:val="24"/>
        </w:rPr>
        <w:t>年</w:t>
      </w:r>
      <w:r>
        <w:rPr>
          <w:color w:val="000000"/>
          <w:sz w:val="24"/>
          <w:szCs w:val="24"/>
        </w:rPr>
        <w:t xml:space="preserve">   </w:t>
      </w:r>
      <w:r>
        <w:rPr>
          <w:rFonts w:hint="eastAsia"/>
          <w:color w:val="000000"/>
          <w:sz w:val="24"/>
          <w:szCs w:val="24"/>
        </w:rPr>
        <w:t>月</w:t>
      </w:r>
      <w:r>
        <w:rPr>
          <w:color w:val="000000"/>
          <w:sz w:val="24"/>
          <w:szCs w:val="24"/>
        </w:rPr>
        <w:t xml:space="preserve">   </w:t>
      </w:r>
      <w:r>
        <w:rPr>
          <w:rFonts w:hint="eastAsia"/>
          <w:color w:val="000000"/>
          <w:sz w:val="24"/>
          <w:szCs w:val="24"/>
        </w:rPr>
        <w:t>日</w:t>
      </w:r>
    </w:p>
    <w:p w14:paraId="7E23A165" w14:textId="77777777" w:rsidR="00B14619" w:rsidRDefault="00B14619">
      <w:pPr>
        <w:snapToGrid w:val="0"/>
        <w:spacing w:line="300" w:lineRule="auto"/>
        <w:ind w:firstLineChars="749" w:firstLine="1898"/>
        <w:rPr>
          <w:rFonts w:hint="eastAsia"/>
          <w:color w:val="000000"/>
          <w:sz w:val="24"/>
          <w:szCs w:val="24"/>
        </w:rPr>
      </w:pPr>
    </w:p>
    <w:p w14:paraId="37F38E70" w14:textId="77777777" w:rsidR="00B14619" w:rsidRDefault="00B14619">
      <w:pPr>
        <w:snapToGrid w:val="0"/>
        <w:spacing w:line="300" w:lineRule="auto"/>
        <w:ind w:firstLineChars="749" w:firstLine="1898"/>
        <w:rPr>
          <w:color w:val="000000"/>
          <w:sz w:val="24"/>
          <w:szCs w:val="24"/>
        </w:rPr>
      </w:pPr>
      <w:r>
        <w:rPr>
          <w:rFonts w:hint="eastAsia"/>
          <w:color w:val="000000"/>
          <w:sz w:val="24"/>
          <w:szCs w:val="24"/>
        </w:rPr>
        <w:t>导师签名：</w:t>
      </w:r>
      <w:r>
        <w:rPr>
          <w:color w:val="000000"/>
          <w:sz w:val="24"/>
          <w:szCs w:val="24"/>
        </w:rPr>
        <w:t xml:space="preserve">                  </w:t>
      </w:r>
      <w:r>
        <w:rPr>
          <w:rFonts w:hint="eastAsia"/>
          <w:color w:val="000000"/>
          <w:sz w:val="24"/>
          <w:szCs w:val="24"/>
        </w:rPr>
        <w:t>日期：</w:t>
      </w:r>
      <w:r>
        <w:rPr>
          <w:color w:val="000000"/>
          <w:sz w:val="24"/>
          <w:szCs w:val="24"/>
        </w:rPr>
        <w:t xml:space="preserve">     </w:t>
      </w:r>
      <w:r>
        <w:rPr>
          <w:rFonts w:hint="eastAsia"/>
          <w:color w:val="000000"/>
          <w:sz w:val="24"/>
          <w:szCs w:val="24"/>
        </w:rPr>
        <w:t>年</w:t>
      </w:r>
      <w:r>
        <w:rPr>
          <w:color w:val="000000"/>
          <w:sz w:val="24"/>
          <w:szCs w:val="24"/>
        </w:rPr>
        <w:t xml:space="preserve">   </w:t>
      </w:r>
      <w:r>
        <w:rPr>
          <w:rFonts w:hint="eastAsia"/>
          <w:color w:val="000000"/>
          <w:sz w:val="24"/>
          <w:szCs w:val="24"/>
        </w:rPr>
        <w:t>月</w:t>
      </w:r>
      <w:r>
        <w:rPr>
          <w:color w:val="000000"/>
          <w:sz w:val="24"/>
          <w:szCs w:val="24"/>
        </w:rPr>
        <w:t xml:space="preserve">   </w:t>
      </w:r>
      <w:r>
        <w:rPr>
          <w:rFonts w:hint="eastAsia"/>
          <w:color w:val="000000"/>
          <w:sz w:val="24"/>
          <w:szCs w:val="24"/>
        </w:rPr>
        <w:t>日</w:t>
      </w:r>
    </w:p>
    <w:p w14:paraId="15AC2426" w14:textId="77777777" w:rsidR="00B14619" w:rsidRDefault="00B14619">
      <w:pPr>
        <w:rPr>
          <w:rFonts w:hint="eastAsia"/>
          <w:color w:val="000000"/>
          <w:sz w:val="24"/>
          <w:szCs w:val="24"/>
        </w:rPr>
        <w:sectPr w:rsidR="00B14619" w:rsidSect="008764B3">
          <w:headerReference w:type="default" r:id="rId26"/>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1" w:charSpace="2752"/>
        </w:sectPr>
      </w:pPr>
    </w:p>
    <w:p w14:paraId="07F387E5" w14:textId="77777777" w:rsidR="00B14619" w:rsidRDefault="00B14619">
      <w:pPr>
        <w:pStyle w:val="1"/>
        <w:spacing w:beforeLines="0" w:before="391" w:afterLines="0" w:after="312"/>
        <w:rPr>
          <w:rFonts w:hint="eastAsia"/>
          <w:color w:val="000000"/>
        </w:rPr>
      </w:pPr>
      <w:bookmarkStart w:id="98" w:name="_Toc225579659"/>
      <w:bookmarkStart w:id="99" w:name="_Toc250450182"/>
      <w:bookmarkStart w:id="100" w:name="_Toc280628524"/>
      <w:bookmarkStart w:id="101" w:name="_Toc280715558"/>
      <w:bookmarkStart w:id="102" w:name="_Toc280715703"/>
      <w:bookmarkStart w:id="103" w:name="_Toc280797206"/>
      <w:r>
        <w:rPr>
          <w:rFonts w:hint="eastAsia"/>
          <w:color w:val="000000"/>
        </w:rPr>
        <w:lastRenderedPageBreak/>
        <w:t>致</w:t>
      </w:r>
      <w:r>
        <w:rPr>
          <w:rFonts w:hint="eastAsia"/>
          <w:color w:val="000000"/>
        </w:rPr>
        <w:t xml:space="preserve">  </w:t>
      </w:r>
      <w:r>
        <w:rPr>
          <w:rFonts w:hint="eastAsia"/>
          <w:color w:val="000000"/>
        </w:rPr>
        <w:t>谢</w:t>
      </w:r>
      <w:bookmarkEnd w:id="98"/>
      <w:bookmarkEnd w:id="99"/>
      <w:bookmarkEnd w:id="100"/>
      <w:bookmarkEnd w:id="101"/>
      <w:bookmarkEnd w:id="102"/>
      <w:bookmarkEnd w:id="103"/>
    </w:p>
    <w:p w14:paraId="24B1179D" w14:textId="77777777" w:rsidR="00B14619" w:rsidRDefault="00B14619">
      <w:pPr>
        <w:pStyle w:val="af3"/>
        <w:adjustRightInd w:val="0"/>
        <w:snapToGrid w:val="0"/>
        <w:spacing w:after="0" w:line="300" w:lineRule="auto"/>
        <w:ind w:leftChars="0" w:left="0" w:firstLineChars="199" w:firstLine="496"/>
        <w:rPr>
          <w:rFonts w:hint="eastAsia"/>
          <w:color w:val="000000"/>
          <w:sz w:val="24"/>
          <w:szCs w:val="24"/>
        </w:rPr>
      </w:pPr>
      <w:r>
        <w:rPr>
          <w:rFonts w:hint="eastAsia"/>
          <w:color w:val="000000"/>
          <w:sz w:val="24"/>
          <w:szCs w:val="24"/>
        </w:rPr>
        <w:t>衷心感谢导师</w:t>
      </w:r>
      <w:r>
        <w:rPr>
          <w:rFonts w:ascii="宋体" w:hAnsi="宋体" w:hint="eastAsia"/>
          <w:color w:val="000000"/>
          <w:sz w:val="24"/>
          <w:szCs w:val="24"/>
        </w:rPr>
        <w:t>×××</w:t>
      </w:r>
      <w:r>
        <w:rPr>
          <w:rFonts w:hint="eastAsia"/>
          <w:color w:val="000000"/>
          <w:sz w:val="24"/>
          <w:szCs w:val="24"/>
        </w:rPr>
        <w:t>教授对本人的精心指导。他的言传身教将使我终身受益。</w:t>
      </w:r>
    </w:p>
    <w:p w14:paraId="38E39716"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感谢</w:t>
      </w:r>
      <w:r>
        <w:rPr>
          <w:rFonts w:ascii="宋体" w:hAnsi="宋体" w:hint="eastAsia"/>
          <w:color w:val="000000"/>
          <w:sz w:val="24"/>
          <w:szCs w:val="24"/>
        </w:rPr>
        <w:t>×××</w:t>
      </w:r>
      <w:r>
        <w:rPr>
          <w:rFonts w:hint="eastAsia"/>
          <w:color w:val="000000"/>
          <w:sz w:val="24"/>
          <w:szCs w:val="24"/>
        </w:rPr>
        <w:t>教授，以及</w:t>
      </w:r>
      <w:r>
        <w:rPr>
          <w:rFonts w:hint="eastAsia"/>
          <w:color w:val="000000"/>
          <w:sz w:val="24"/>
          <w:szCs w:val="24"/>
          <w:lang w:eastAsia="zh-Hans"/>
        </w:rPr>
        <w:t>科研组</w:t>
      </w:r>
      <w:r>
        <w:rPr>
          <w:rFonts w:hint="eastAsia"/>
          <w:color w:val="000000"/>
          <w:sz w:val="24"/>
          <w:szCs w:val="24"/>
        </w:rPr>
        <w:t>全体老师和同窗们的热情帮助和支持！</w:t>
      </w:r>
    </w:p>
    <w:p w14:paraId="0E27F18D"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2D6A576F"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63A9136A"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685ABE65"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7C471050"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4D49D548"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24880DB0"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1281ED4F" w14:textId="77777777" w:rsidR="00B14619" w:rsidRDefault="00B14619">
      <w:pPr>
        <w:pStyle w:val="af2"/>
        <w:adjustRightInd w:val="0"/>
        <w:snapToGrid w:val="0"/>
        <w:spacing w:line="300" w:lineRule="auto"/>
        <w:rPr>
          <w:rFonts w:hint="eastAsia"/>
          <w:color w:val="000000"/>
          <w:sz w:val="24"/>
          <w:szCs w:val="24"/>
        </w:rPr>
      </w:pPr>
    </w:p>
    <w:p w14:paraId="1D79B768"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特此致谢。</w:t>
      </w:r>
    </w:p>
    <w:p w14:paraId="617DE41A" w14:textId="77777777" w:rsidR="00B14619" w:rsidRDefault="00B14619">
      <w:pPr>
        <w:pStyle w:val="af2"/>
        <w:adjustRightInd w:val="0"/>
        <w:snapToGrid w:val="0"/>
        <w:spacing w:line="300" w:lineRule="auto"/>
        <w:rPr>
          <w:rFonts w:hint="eastAsia"/>
          <w:color w:val="000000"/>
          <w:sz w:val="24"/>
          <w:szCs w:val="24"/>
        </w:rPr>
      </w:pPr>
      <w:r>
        <w:rPr>
          <w:rFonts w:hint="eastAsia"/>
          <w:color w:val="000000"/>
          <w:sz w:val="24"/>
          <w:szCs w:val="24"/>
        </w:rPr>
        <w:t>……</w:t>
      </w:r>
    </w:p>
    <w:p w14:paraId="35A492B0" w14:textId="77777777" w:rsidR="00B14619" w:rsidRDefault="00B14619">
      <w:pPr>
        <w:pStyle w:val="af2"/>
        <w:adjustRightInd w:val="0"/>
        <w:snapToGrid w:val="0"/>
        <w:spacing w:line="300" w:lineRule="auto"/>
        <w:rPr>
          <w:rFonts w:hint="eastAsia"/>
          <w:color w:val="000000"/>
          <w:sz w:val="24"/>
          <w:szCs w:val="24"/>
        </w:rPr>
      </w:pPr>
    </w:p>
    <w:p w14:paraId="059C2A3B" w14:textId="77777777" w:rsidR="00B14619" w:rsidRDefault="00B14619">
      <w:pPr>
        <w:pStyle w:val="1"/>
        <w:spacing w:beforeLines="0" w:before="391" w:afterLines="0" w:after="312"/>
        <w:rPr>
          <w:rFonts w:hint="eastAsia"/>
          <w:color w:val="000000"/>
          <w:lang w:eastAsia="zh-CN"/>
        </w:rPr>
      </w:pPr>
      <w:r>
        <w:rPr>
          <w:color w:val="000000"/>
        </w:rPr>
        <w:br w:type="page"/>
      </w:r>
      <w:bookmarkStart w:id="104" w:name="_Toc225579660"/>
      <w:bookmarkStart w:id="105" w:name="_Toc250450183"/>
      <w:bookmarkStart w:id="106" w:name="_Toc280628525"/>
      <w:bookmarkStart w:id="107" w:name="_Toc280715559"/>
      <w:bookmarkStart w:id="108" w:name="_Toc280715704"/>
      <w:bookmarkStart w:id="109" w:name="_Toc280797207"/>
      <w:r>
        <w:rPr>
          <w:rFonts w:hint="eastAsia"/>
          <w:color w:val="000000"/>
        </w:rPr>
        <w:lastRenderedPageBreak/>
        <w:t>个人简历</w:t>
      </w:r>
      <w:bookmarkEnd w:id="104"/>
      <w:bookmarkEnd w:id="105"/>
      <w:bookmarkEnd w:id="106"/>
      <w:bookmarkEnd w:id="107"/>
      <w:bookmarkEnd w:id="108"/>
      <w:bookmarkEnd w:id="109"/>
    </w:p>
    <w:p w14:paraId="530CC710" w14:textId="77777777" w:rsidR="00B14619" w:rsidRDefault="00B14619">
      <w:pPr>
        <w:adjustRightInd w:val="0"/>
        <w:snapToGrid w:val="0"/>
        <w:spacing w:line="300" w:lineRule="auto"/>
        <w:ind w:firstLineChars="200" w:firstLine="498"/>
        <w:rPr>
          <w:rFonts w:hint="eastAsia"/>
          <w:color w:val="000000"/>
          <w:sz w:val="24"/>
          <w:szCs w:val="24"/>
        </w:rPr>
      </w:pPr>
      <w:r>
        <w:rPr>
          <w:rFonts w:hint="eastAsia"/>
          <w:color w:val="000000"/>
          <w:sz w:val="24"/>
          <w:szCs w:val="24"/>
        </w:rPr>
        <w:t>××××年××月××日出生于××××。</w:t>
      </w:r>
    </w:p>
    <w:p w14:paraId="2C3DA268" w14:textId="77777777" w:rsidR="00B14619" w:rsidRDefault="00B14619">
      <w:pPr>
        <w:adjustRightInd w:val="0"/>
        <w:snapToGrid w:val="0"/>
        <w:spacing w:line="300" w:lineRule="auto"/>
        <w:ind w:firstLineChars="200" w:firstLine="498"/>
        <w:rPr>
          <w:rFonts w:hint="eastAsia"/>
          <w:color w:val="000000"/>
          <w:sz w:val="24"/>
          <w:szCs w:val="24"/>
        </w:rPr>
      </w:pPr>
      <w:r>
        <w:rPr>
          <w:rFonts w:hint="eastAsia"/>
          <w:color w:val="000000"/>
          <w:sz w:val="24"/>
          <w:szCs w:val="24"/>
        </w:rPr>
        <w:t>××××年××月考入××大学××院（系）××专业，××××年××月本科毕业并获得××学学士学位。</w:t>
      </w:r>
    </w:p>
    <w:p w14:paraId="538C3158" w14:textId="77777777" w:rsidR="00B14619" w:rsidRDefault="00B14619">
      <w:pPr>
        <w:adjustRightInd w:val="0"/>
        <w:snapToGrid w:val="0"/>
        <w:spacing w:line="300" w:lineRule="auto"/>
        <w:ind w:firstLineChars="200" w:firstLine="498"/>
        <w:rPr>
          <w:rFonts w:hint="eastAsia"/>
          <w:color w:val="000000"/>
          <w:sz w:val="24"/>
          <w:szCs w:val="24"/>
        </w:rPr>
      </w:pPr>
      <w:r>
        <w:rPr>
          <w:rFonts w:hint="eastAsia"/>
          <w:color w:val="000000"/>
          <w:sz w:val="24"/>
          <w:szCs w:val="24"/>
        </w:rPr>
        <w:t>××××年××月—××××年××月，在××大学××院（系）××学科学习并获得××学硕士学位。</w:t>
      </w:r>
    </w:p>
    <w:p w14:paraId="444DD456" w14:textId="77777777" w:rsidR="00B14619" w:rsidRDefault="00B14619">
      <w:pPr>
        <w:pStyle w:val="ab"/>
        <w:adjustRightInd w:val="0"/>
        <w:snapToGrid w:val="0"/>
        <w:spacing w:line="300" w:lineRule="auto"/>
        <w:ind w:firstLineChars="200" w:firstLine="498"/>
        <w:rPr>
          <w:rFonts w:hint="eastAsia"/>
          <w:color w:val="000000"/>
          <w:sz w:val="24"/>
          <w:szCs w:val="24"/>
        </w:rPr>
      </w:pPr>
      <w:r>
        <w:rPr>
          <w:rFonts w:hint="eastAsia"/>
          <w:color w:val="000000"/>
          <w:sz w:val="24"/>
          <w:szCs w:val="24"/>
        </w:rPr>
        <w:t>××××年××月—××××年××月，在××大学××院（系）××学科攻读博士学位。</w:t>
      </w:r>
    </w:p>
    <w:p w14:paraId="78D7B923" w14:textId="77777777" w:rsidR="00B14619" w:rsidRDefault="00B14619">
      <w:pPr>
        <w:pStyle w:val="ab"/>
        <w:adjustRightInd w:val="0"/>
        <w:snapToGrid w:val="0"/>
        <w:spacing w:line="300" w:lineRule="auto"/>
        <w:ind w:firstLineChars="200" w:firstLine="498"/>
        <w:rPr>
          <w:rFonts w:hint="eastAsia"/>
          <w:color w:val="000000"/>
          <w:sz w:val="24"/>
          <w:szCs w:val="24"/>
        </w:rPr>
      </w:pPr>
      <w:r>
        <w:rPr>
          <w:rFonts w:hint="eastAsia"/>
          <w:color w:val="000000"/>
          <w:sz w:val="24"/>
          <w:szCs w:val="24"/>
        </w:rPr>
        <w:t>获奖情况：如获三好学生、优秀团干部、×奖学金等（不含科研学术获奖）。</w:t>
      </w:r>
    </w:p>
    <w:p w14:paraId="06E66203" w14:textId="77777777" w:rsidR="00B14619" w:rsidRDefault="00B14619">
      <w:pPr>
        <w:pStyle w:val="ab"/>
        <w:adjustRightInd w:val="0"/>
        <w:snapToGrid w:val="0"/>
        <w:spacing w:line="300" w:lineRule="auto"/>
        <w:ind w:firstLineChars="200" w:firstLine="498"/>
        <w:rPr>
          <w:rFonts w:hint="eastAsia"/>
          <w:color w:val="000000"/>
          <w:sz w:val="24"/>
          <w:szCs w:val="24"/>
        </w:rPr>
      </w:pPr>
      <w:r>
        <w:rPr>
          <w:rFonts w:hint="eastAsia"/>
          <w:color w:val="000000"/>
          <w:sz w:val="24"/>
          <w:szCs w:val="24"/>
        </w:rPr>
        <w:t>工作经历：</w:t>
      </w:r>
    </w:p>
    <w:p w14:paraId="4F4ACEF4" w14:textId="77777777" w:rsidR="00B14619" w:rsidRDefault="00B14619">
      <w:pPr>
        <w:pStyle w:val="ab"/>
        <w:adjustRightInd w:val="0"/>
        <w:snapToGrid w:val="0"/>
        <w:spacing w:line="324" w:lineRule="auto"/>
        <w:ind w:firstLineChars="200" w:firstLine="498"/>
        <w:rPr>
          <w:rFonts w:hint="eastAsia"/>
          <w:color w:val="000000"/>
          <w:sz w:val="24"/>
          <w:szCs w:val="24"/>
        </w:rPr>
      </w:pPr>
    </w:p>
    <w:p w14:paraId="03F23385" w14:textId="77777777" w:rsidR="00B14619" w:rsidRDefault="00B14619">
      <w:pPr>
        <w:pStyle w:val="ab"/>
        <w:adjustRightInd w:val="0"/>
        <w:snapToGrid w:val="0"/>
        <w:spacing w:line="324" w:lineRule="auto"/>
        <w:ind w:firstLineChars="200" w:firstLine="498"/>
        <w:rPr>
          <w:rFonts w:hint="eastAsia"/>
          <w:color w:val="000000"/>
          <w:sz w:val="24"/>
          <w:szCs w:val="24"/>
        </w:rPr>
      </w:pPr>
    </w:p>
    <w:p w14:paraId="7DAF36BA" w14:textId="77777777" w:rsidR="00B14619" w:rsidRDefault="00B14619">
      <w:pPr>
        <w:adjustRightInd w:val="0"/>
        <w:spacing w:line="300" w:lineRule="auto"/>
        <w:rPr>
          <w:b/>
          <w:color w:val="000000"/>
          <w:sz w:val="24"/>
          <w:szCs w:val="24"/>
        </w:rPr>
      </w:pPr>
      <w:r>
        <w:rPr>
          <w:b/>
          <w:color w:val="000000"/>
          <w:sz w:val="24"/>
          <w:szCs w:val="24"/>
        </w:rPr>
        <w:t>（个人简历一般应包含</w:t>
      </w:r>
      <w:r>
        <w:rPr>
          <w:rFonts w:hint="eastAsia"/>
          <w:b/>
          <w:color w:val="000000"/>
          <w:sz w:val="24"/>
          <w:szCs w:val="24"/>
        </w:rPr>
        <w:t>从本科起的</w:t>
      </w:r>
      <w:r>
        <w:rPr>
          <w:b/>
          <w:color w:val="000000"/>
          <w:sz w:val="24"/>
          <w:szCs w:val="24"/>
        </w:rPr>
        <w:t>教育经历和工作经历）</w:t>
      </w:r>
    </w:p>
    <w:p w14:paraId="45D36D5D" w14:textId="77777777" w:rsidR="00B14619" w:rsidRDefault="00B14619">
      <w:pPr>
        <w:adjustRightInd w:val="0"/>
        <w:spacing w:line="300" w:lineRule="auto"/>
        <w:rPr>
          <w:b/>
          <w:color w:val="000000"/>
        </w:rPr>
      </w:pPr>
    </w:p>
    <w:p w14:paraId="5B1762EC" w14:textId="77777777" w:rsidR="00B14619" w:rsidRDefault="00B14619">
      <w:pPr>
        <w:adjustRightInd w:val="0"/>
        <w:spacing w:line="300" w:lineRule="auto"/>
        <w:rPr>
          <w:b/>
          <w:color w:val="000000"/>
        </w:rPr>
      </w:pPr>
    </w:p>
    <w:p w14:paraId="2B3AE548" w14:textId="77777777" w:rsidR="00B14619" w:rsidRDefault="00B14619">
      <w:pPr>
        <w:adjustRightInd w:val="0"/>
        <w:spacing w:line="300" w:lineRule="auto"/>
        <w:rPr>
          <w:b/>
          <w:color w:val="000000"/>
        </w:rPr>
      </w:pPr>
    </w:p>
    <w:p w14:paraId="0D7AC411" w14:textId="77777777" w:rsidR="00B14619" w:rsidRDefault="00B14619">
      <w:pPr>
        <w:adjustRightInd w:val="0"/>
        <w:spacing w:line="300" w:lineRule="auto"/>
        <w:rPr>
          <w:b/>
          <w:color w:val="000000"/>
        </w:rPr>
      </w:pPr>
    </w:p>
    <w:p w14:paraId="39C06989" w14:textId="77777777" w:rsidR="00B14619" w:rsidRDefault="00B14619">
      <w:pPr>
        <w:adjustRightInd w:val="0"/>
        <w:spacing w:line="300" w:lineRule="auto"/>
        <w:rPr>
          <w:b/>
          <w:color w:val="000000"/>
        </w:rPr>
      </w:pPr>
    </w:p>
    <w:p w14:paraId="259D90CD" w14:textId="77777777" w:rsidR="00B14619" w:rsidRDefault="00B14619">
      <w:pPr>
        <w:adjustRightInd w:val="0"/>
        <w:spacing w:line="300" w:lineRule="auto"/>
        <w:rPr>
          <w:b/>
          <w:color w:val="000000"/>
        </w:rPr>
      </w:pPr>
    </w:p>
    <w:p w14:paraId="28C8CEC2" w14:textId="77777777" w:rsidR="00B14619" w:rsidRDefault="00B14619">
      <w:pPr>
        <w:adjustRightInd w:val="0"/>
        <w:spacing w:line="300" w:lineRule="auto"/>
        <w:rPr>
          <w:b/>
          <w:color w:val="000000"/>
        </w:rPr>
      </w:pPr>
    </w:p>
    <w:p w14:paraId="3AB0AA7D" w14:textId="77777777" w:rsidR="00B14619" w:rsidRDefault="00B14619">
      <w:pPr>
        <w:adjustRightInd w:val="0"/>
        <w:spacing w:line="300" w:lineRule="auto"/>
        <w:rPr>
          <w:b/>
          <w:color w:val="000000"/>
        </w:rPr>
      </w:pPr>
    </w:p>
    <w:p w14:paraId="2689583A" w14:textId="77777777" w:rsidR="00B14619" w:rsidRDefault="00B14619">
      <w:pPr>
        <w:adjustRightInd w:val="0"/>
        <w:spacing w:line="300" w:lineRule="auto"/>
        <w:rPr>
          <w:b/>
          <w:color w:val="000000"/>
        </w:rPr>
      </w:pPr>
    </w:p>
    <w:p w14:paraId="7E0A623D" w14:textId="77777777" w:rsidR="00B14619" w:rsidRDefault="00B14619">
      <w:pPr>
        <w:adjustRightInd w:val="0"/>
        <w:spacing w:line="300" w:lineRule="auto"/>
        <w:rPr>
          <w:b/>
          <w:color w:val="000000"/>
        </w:rPr>
      </w:pPr>
    </w:p>
    <w:p w14:paraId="6F67AEB3" w14:textId="77777777" w:rsidR="00B14619" w:rsidRDefault="00B14619">
      <w:pPr>
        <w:adjustRightInd w:val="0"/>
        <w:spacing w:line="300" w:lineRule="auto"/>
        <w:rPr>
          <w:b/>
          <w:color w:val="000000"/>
        </w:rPr>
      </w:pPr>
    </w:p>
    <w:p w14:paraId="77A602A2" w14:textId="77777777" w:rsidR="00B14619" w:rsidRDefault="00B14619">
      <w:pPr>
        <w:adjustRightInd w:val="0"/>
        <w:spacing w:line="300" w:lineRule="auto"/>
        <w:rPr>
          <w:b/>
          <w:color w:val="000000"/>
        </w:rPr>
      </w:pPr>
    </w:p>
    <w:p w14:paraId="36BFF990" w14:textId="77777777" w:rsidR="00B14619" w:rsidRDefault="00B14619">
      <w:pPr>
        <w:adjustRightInd w:val="0"/>
        <w:spacing w:line="300" w:lineRule="auto"/>
        <w:rPr>
          <w:rFonts w:hint="eastAsia"/>
          <w:b/>
          <w:color w:val="000000"/>
        </w:rPr>
      </w:pPr>
    </w:p>
    <w:sectPr w:rsidR="00B14619" w:rsidSect="008764B3">
      <w:headerReference w:type="even" r:id="rId27"/>
      <w:headerReference w:type="default" r:id="rId28"/>
      <w:footerReference w:type="even" r:id="rId29"/>
      <w:footerReference w:type="default" r:id="rId30"/>
      <w:pgSz w:w="11906" w:h="16838" w:code="9"/>
      <w:pgMar w:top="2155" w:right="1701" w:bottom="1701" w:left="1701" w:header="1701" w:footer="1304" w:gutter="0"/>
      <w:pgBorders w:offsetFrom="page">
        <w:top w:val="none" w:sz="0" w:space="24" w:color="auto"/>
        <w:left w:val="none" w:sz="0" w:space="24" w:color="auto"/>
        <w:bottom w:val="none" w:sz="0" w:space="24" w:color="auto"/>
        <w:right w:val="none" w:sz="0" w:space="24" w:color="auto"/>
      </w:pgBorders>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13082" w14:textId="77777777" w:rsidR="002C7537" w:rsidRDefault="002C7537">
      <w:r>
        <w:separator/>
      </w:r>
    </w:p>
  </w:endnote>
  <w:endnote w:type="continuationSeparator" w:id="0">
    <w:p w14:paraId="740EECFB" w14:textId="77777777" w:rsidR="002C7537" w:rsidRDefault="002C7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THeiti">
    <w:altName w:val="宋体"/>
    <w:charset w:val="86"/>
    <w:family w:val="auto"/>
    <w:pitch w:val="default"/>
    <w:sig w:usb0="00000000"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宋体"/>
    <w:charset w:val="86"/>
    <w:family w:val="script"/>
    <w:pitch w:val="default"/>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EU-HZ">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9D04" w14:textId="77777777" w:rsidR="00B14619" w:rsidRDefault="00B14619">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051B" w14:textId="77777777" w:rsidR="00B14619" w:rsidRDefault="00B14619">
    <w:pPr>
      <w:pStyle w:val="a7"/>
    </w:pPr>
    <w:r>
      <w:pict w14:anchorId="55B07E1B">
        <v:shapetype id="_x0000_t202" coordsize="21600,21600" o:spt="202" path="m,l,21600r21600,l21600,xe">
          <v:stroke joinstyle="miter"/>
          <v:path gradientshapeok="t" o:connecttype="rect"/>
        </v:shapetype>
        <v:shape id="文本框 8" o:spid="_x0000_s1025" type="#_x0000_t202" style="position:absolute;margin-left:0;margin-top:0;width:4.55pt;height:10.35pt;z-index:251654656;mso-wrap-style:none;mso-position-horizontal:center;mso-position-horizontal-relative:margin" filled="f" stroked="f">
          <v:textbox style="mso-fit-shape-to-text:t" inset="0,0,0,0">
            <w:txbxContent>
              <w:p w14:paraId="36CBD86F"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t>1</w:t>
                </w:r>
                <w:r>
                  <w:rPr>
                    <w:sz w:val="18"/>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4B36" w14:textId="77777777" w:rsidR="00B14619" w:rsidRDefault="00B14619">
    <w:pPr>
      <w:pStyle w:val="a7"/>
    </w:pPr>
    <w:r>
      <w:pict w14:anchorId="6EE2B2C3">
        <v:shapetype id="_x0000_t202" coordsize="21600,21600" o:spt="202" path="m,l,21600r21600,l21600,xe">
          <v:stroke joinstyle="miter"/>
          <v:path gradientshapeok="t" o:connecttype="rect"/>
        </v:shapetype>
        <v:shape id="文本框 7" o:spid="_x0000_s1026" type="#_x0000_t202" style="position:absolute;margin-left:0;margin-top:0;width:4.55pt;height:10.35pt;z-index:251653632;mso-wrap-style:none;mso-position-horizontal:center;mso-position-horizontal-relative:margin" filled="f" stroked="f">
          <v:textbox style="mso-fit-shape-to-text:t" inset="0,0,0,0">
            <w:txbxContent>
              <w:p w14:paraId="7D9C9021"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I</w:t>
                </w:r>
                <w:r>
                  <w:rPr>
                    <w:sz w:val="18"/>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6E22" w14:textId="77777777" w:rsidR="00B14619" w:rsidRDefault="00B14619">
    <w:pPr>
      <w:pStyle w:val="a7"/>
    </w:pPr>
    <w:r>
      <w:pict w14:anchorId="09F0E4B2">
        <v:shapetype id="_x0000_t202" coordsize="21600,21600" o:spt="202" path="m,l,21600r21600,l21600,xe">
          <v:stroke joinstyle="miter"/>
          <v:path gradientshapeok="t" o:connecttype="rect"/>
        </v:shapetype>
        <v:shape id="_x0000_s1027" type="#_x0000_t202" style="position:absolute;margin-left:0;margin-top:0;width:4.55pt;height:10.35pt;z-index:251658752;mso-wrap-style:none;mso-position-horizontal:center;mso-position-horizontal-relative:margin" filled="f" stroked="f">
          <v:textbox style="mso-fit-shape-to-text:t" inset="0,0,0,0">
            <w:txbxContent>
              <w:p w14:paraId="41E47669"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II</w:t>
                </w:r>
                <w:r>
                  <w:rPr>
                    <w:sz w:val="18"/>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195C" w14:textId="77777777" w:rsidR="00B14619" w:rsidRDefault="00B14619">
    <w:pPr>
      <w:pStyle w:val="a7"/>
    </w:pPr>
    <w:r>
      <w:pict w14:anchorId="79822BE5">
        <v:shapetype id="_x0000_t202" coordsize="21600,21600" o:spt="202" path="m,l,21600r21600,l21600,xe">
          <v:stroke joinstyle="miter"/>
          <v:path gradientshapeok="t" o:connecttype="rect"/>
        </v:shapetype>
        <v:shape id="文本框 9" o:spid="_x0000_s1028" type="#_x0000_t202" style="position:absolute;margin-left:0;margin-top:0;width:4.55pt;height:10.35pt;z-index:251655680;mso-wrap-style:none;mso-position-horizontal:center;mso-position-horizontal-relative:margin" filled="f" stroked="f">
          <v:textbox style="mso-fit-shape-to-text:t" inset="0,0,0,0">
            <w:txbxContent>
              <w:p w14:paraId="250052E9"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t>1</w:t>
                </w:r>
                <w:r>
                  <w:rPr>
                    <w:sz w:val="18"/>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F514" w14:textId="77777777" w:rsidR="00B14619" w:rsidRDefault="00B14619">
    <w:pPr>
      <w:pStyle w:val="a7"/>
      <w:rPr>
        <w:rStyle w:val="a5"/>
        <w:rFonts w:hint="eastAsia"/>
      </w:rPr>
    </w:pPr>
    <w:r>
      <w:pict w14:anchorId="11DAE8FB">
        <v:shapetype id="_x0000_t202" coordsize="21600,21600" o:spt="202" path="m,l,21600r21600,l21600,xe">
          <v:stroke joinstyle="miter"/>
          <v:path gradientshapeok="t" o:connecttype="rect"/>
        </v:shapetype>
        <v:shape id="文本框 25" o:spid="_x0000_s1037" type="#_x0000_t202" style="position:absolute;margin-left:0;margin-top:0;width:4.55pt;height:10.35pt;z-index:251660800;mso-wrap-style:none;mso-position-horizontal:center;mso-position-horizontal-relative:margin" filled="f" stroked="f">
          <v:textbox style="mso-next-textbox:#文本框 25;mso-fit-shape-to-text:t" inset="0,0,0,0">
            <w:txbxContent>
              <w:p w14:paraId="0617ADDE"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IV</w:t>
                </w:r>
                <w:r>
                  <w:rPr>
                    <w:sz w:val="18"/>
                  </w:rPr>
                  <w:fldChar w:fldCharType="end"/>
                </w:r>
              </w:p>
            </w:txbxContent>
          </v:textbox>
          <w10:wrap anchorx="margin"/>
        </v:shape>
      </w:pict>
    </w:r>
  </w:p>
  <w:p w14:paraId="0939BB9D" w14:textId="77777777" w:rsidR="00B14619" w:rsidRDefault="00B14619">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6193" w14:textId="77777777" w:rsidR="00B14619" w:rsidRDefault="00B14619">
    <w:pPr>
      <w:pStyle w:val="a7"/>
      <w:rPr>
        <w:rStyle w:val="a5"/>
        <w:rFonts w:hint="eastAsia"/>
      </w:rPr>
    </w:pPr>
    <w:r>
      <w:pict w14:anchorId="1628912B">
        <v:shapetype id="_x0000_t202" coordsize="21600,21600" o:spt="202" path="m,l,21600r21600,l21600,xe">
          <v:stroke joinstyle="miter"/>
          <v:path gradientshapeok="t" o:connecttype="rect"/>
        </v:shapetype>
        <v:shape id="文本框 19" o:spid="_x0000_s1038" type="#_x0000_t202" style="position:absolute;margin-left:0;margin-top:0;width:9.05pt;height:20.7pt;z-index:251659776;mso-wrap-style:none;mso-position-horizontal:center;mso-position-horizontal-relative:margin" filled="f" stroked="f">
          <v:textbox style="mso-next-textbox:#文本框 19;mso-fit-shape-to-text:t" inset="0,0,0,0">
            <w:txbxContent>
              <w:p w14:paraId="22CAD6F9"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III</w:t>
                </w:r>
                <w:r>
                  <w:rPr>
                    <w:sz w:val="18"/>
                  </w:rPr>
                  <w:fldChar w:fldCharType="end"/>
                </w:r>
              </w:p>
              <w:p w14:paraId="5AA5D5B6" w14:textId="77777777" w:rsidR="00B14619" w:rsidRDefault="00B14619">
                <w:pPr>
                  <w:snapToGrid w:val="0"/>
                  <w:rPr>
                    <w:sz w:val="18"/>
                  </w:rPr>
                </w:pPr>
              </w:p>
            </w:txbxContent>
          </v:textbox>
          <w10:wrap anchorx="margin"/>
        </v:shape>
      </w:pict>
    </w:r>
  </w:p>
  <w:p w14:paraId="00A1139B" w14:textId="77777777" w:rsidR="00B14619" w:rsidRDefault="00B14619">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4723" w14:textId="77777777" w:rsidR="00B14619" w:rsidRDefault="00B14619">
    <w:pPr>
      <w:pStyle w:val="a7"/>
    </w:pPr>
    <w:r>
      <w:pict w14:anchorId="2D55EA00">
        <v:rect id="文本框26" o:spid="_x0000_s1039" style="position:absolute;margin-left:0;margin-top:0;width:2in;height:2in;z-index:251661824;mso-wrap-style:none;mso-position-horizontal:center;mso-position-horizontal-relative:margin" filled="f" stroked="f">
          <v:textbox style="mso-next-textbox:#文本框26;mso-fit-shape-to-text:t" inset="0,0,0,0">
            <w:txbxContent>
              <w:p w14:paraId="771577A9" w14:textId="77777777" w:rsidR="00B14619" w:rsidRDefault="00B1461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5625A" w:rsidRPr="00E5625A">
                  <w:rPr>
                    <w:rFonts w:hint="eastAsia"/>
                    <w:noProof/>
                    <w:lang w:val="en-US" w:eastAsia="zh-CN"/>
                  </w:rPr>
                  <w:t>三</w:t>
                </w:r>
                <w:r>
                  <w:rPr>
                    <w:rFonts w:hint="eastAsia"/>
                    <w:sz w:val="18"/>
                  </w:rPr>
                  <w:fldChar w:fldCharType="end"/>
                </w:r>
              </w:p>
            </w:txbxContent>
          </v:textbox>
          <w10:wrap anchorx="margin"/>
        </v:rect>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71D4" w14:textId="77777777" w:rsidR="00B14619" w:rsidRDefault="00B14619">
    <w:pPr>
      <w:pStyle w:val="a7"/>
      <w:rPr>
        <w:rStyle w:val="a5"/>
        <w:rFonts w:hint="eastAsia"/>
      </w:rPr>
    </w:pPr>
    <w:r>
      <w:pict w14:anchorId="53FED17F">
        <v:shapetype id="_x0000_t202" coordsize="21600,21600" o:spt="202" path="m,l,21600r21600,l21600,xe">
          <v:stroke joinstyle="miter"/>
          <v:path gradientshapeok="t" o:connecttype="rect"/>
        </v:shapetype>
        <v:shape id="文本框 24" o:spid="_x0000_s1040" type="#_x0000_t202" style="position:absolute;margin-left:0;margin-top:0;width:4.55pt;height:10.35pt;z-index:251657728;mso-wrap-style:none;mso-position-horizontal:center;mso-position-horizontal-relative:margin" filled="f" stroked="f">
          <v:textbox style="mso-fit-shape-to-text:t" inset="0,0,0,0">
            <w:txbxContent>
              <w:p w14:paraId="45ECE53C"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8</w:t>
                </w:r>
                <w:r>
                  <w:rPr>
                    <w:sz w:val="18"/>
                  </w:rPr>
                  <w:fldChar w:fldCharType="end"/>
                </w:r>
              </w:p>
            </w:txbxContent>
          </v:textbox>
          <w10:wrap anchorx="margin"/>
        </v:shape>
      </w:pict>
    </w:r>
  </w:p>
  <w:p w14:paraId="2049C9AE" w14:textId="77777777" w:rsidR="00B14619" w:rsidRDefault="00B14619">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B50" w14:textId="77777777" w:rsidR="00B14619" w:rsidRDefault="00B14619">
    <w:pPr>
      <w:pStyle w:val="a7"/>
      <w:rPr>
        <w:rStyle w:val="a5"/>
        <w:rFonts w:hint="eastAsia"/>
      </w:rPr>
    </w:pPr>
    <w:r>
      <w:pict w14:anchorId="71B7EA9F">
        <v:shapetype id="_x0000_t202" coordsize="21600,21600" o:spt="202" path="m,l,21600r21600,l21600,xe">
          <v:stroke joinstyle="miter"/>
          <v:path gradientshapeok="t" o:connecttype="rect"/>
        </v:shapetype>
        <v:shape id="文本框 23" o:spid="_x0000_s1041" type="#_x0000_t202" style="position:absolute;margin-left:0;margin-top:0;width:4.55pt;height:10.35pt;z-index:251656704;mso-wrap-style:none;mso-position-horizontal:center;mso-position-horizontal-relative:margin" filled="f" stroked="f">
          <v:textbox style="mso-fit-shape-to-text:t" inset="0,0,0,0">
            <w:txbxContent>
              <w:p w14:paraId="5626515C" w14:textId="77777777" w:rsidR="00B14619" w:rsidRDefault="00B14619">
                <w:pPr>
                  <w:snapToGrid w:val="0"/>
                  <w:rPr>
                    <w:sz w:val="18"/>
                  </w:rPr>
                </w:pPr>
                <w:r>
                  <w:rPr>
                    <w:sz w:val="18"/>
                  </w:rPr>
                  <w:fldChar w:fldCharType="begin"/>
                </w:r>
                <w:r>
                  <w:rPr>
                    <w:sz w:val="18"/>
                  </w:rPr>
                  <w:instrText xml:space="preserve"> PAGE  \* MERGEFORMAT </w:instrText>
                </w:r>
                <w:r>
                  <w:rPr>
                    <w:sz w:val="18"/>
                  </w:rPr>
                  <w:fldChar w:fldCharType="separate"/>
                </w:r>
                <w:r w:rsidR="00563641" w:rsidRPr="00563641">
                  <w:rPr>
                    <w:noProof/>
                    <w:lang w:val="en-US" w:eastAsia="zh-CN"/>
                  </w:rPr>
                  <w:t>9</w:t>
                </w:r>
                <w:r>
                  <w:rPr>
                    <w:sz w:val="18"/>
                  </w:rPr>
                  <w:fldChar w:fldCharType="end"/>
                </w:r>
              </w:p>
            </w:txbxContent>
          </v:textbox>
          <w10:wrap anchorx="margin"/>
        </v:shape>
      </w:pict>
    </w:r>
  </w:p>
  <w:p w14:paraId="10065F95" w14:textId="77777777" w:rsidR="00B14619" w:rsidRDefault="00B14619">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E217C" w14:textId="77777777" w:rsidR="002C7537" w:rsidRDefault="002C7537">
      <w:r>
        <w:separator/>
      </w:r>
    </w:p>
  </w:footnote>
  <w:footnote w:type="continuationSeparator" w:id="0">
    <w:p w14:paraId="01E105D7" w14:textId="77777777" w:rsidR="002C7537" w:rsidRDefault="002C7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0B76" w14:textId="77777777" w:rsidR="00B14619" w:rsidRDefault="00B14619">
    <w:pPr>
      <w:pStyle w:val="ae"/>
      <w:pBdr>
        <w:bottom w:val="thinThickSmallGap" w:sz="18" w:space="1" w:color="auto"/>
      </w:pBdr>
      <w:tabs>
        <w:tab w:val="clear" w:pos="4153"/>
        <w:tab w:val="clear" w:pos="8306"/>
        <w:tab w:val="left" w:pos="4320"/>
        <w:tab w:val="right" w:pos="8880"/>
      </w:tabs>
      <w:adjustRightInd w:val="0"/>
      <w:rPr>
        <w:rFonts w:hint="eastAsia"/>
      </w:rPr>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3B7B" w14:textId="77777777" w:rsidR="00B14619" w:rsidRDefault="00B14619">
    <w:pPr>
      <w:pStyle w:val="ae"/>
      <w:pBdr>
        <w:bottom w:val="thinThickSmallGap" w:sz="18" w:space="1" w:color="auto"/>
      </w:pBdr>
      <w:rPr>
        <w:rFonts w:hint="eastAsia"/>
      </w:rPr>
    </w:pPr>
    <w:r>
      <w:rPr>
        <w:rFonts w:hint="eastAsia"/>
      </w:rPr>
      <w:t>摘</w:t>
    </w:r>
    <w:r>
      <w:rPr>
        <w:rFonts w:hint="eastAsia"/>
      </w:rPr>
      <w:t xml:space="preserve">  </w:t>
    </w:r>
    <w:r>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FFF9" w14:textId="77777777" w:rsidR="00B14619" w:rsidRDefault="00B14619">
    <w:pPr>
      <w:pStyle w:val="ae"/>
      <w:pBdr>
        <w:bottom w:val="thinThickSmallGap" w:sz="18" w:space="1" w:color="auto"/>
      </w:pBdr>
      <w:tabs>
        <w:tab w:val="clear" w:pos="4153"/>
        <w:tab w:val="clear" w:pos="8306"/>
        <w:tab w:val="left" w:pos="4320"/>
        <w:tab w:val="right" w:pos="8880"/>
      </w:tabs>
      <w:adjustRightInd w:val="0"/>
      <w:rPr>
        <w:rFonts w:eastAsia="Times New Roman" w:hint="eastAsia"/>
        <w:lang w:eastAsia="zh-Hans"/>
      </w:rPr>
    </w:pPr>
    <w:r>
      <w:rPr>
        <w:rFonts w:hint="eastAsia"/>
        <w:lang w:eastAsia="zh-Hans"/>
      </w:rPr>
      <w:t>哈尔滨工业大学博士学位论文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419D" w14:textId="77777777" w:rsidR="00B14619" w:rsidRDefault="00B14619">
    <w:pPr>
      <w:pStyle w:val="ae"/>
      <w:pBdr>
        <w:bottom w:val="thinThickSmallGap" w:sz="24" w:space="4" w:color="auto"/>
      </w:pBdr>
      <w:rPr>
        <w:rFonts w:hint="eastAsia"/>
      </w:rPr>
    </w:pPr>
    <w:r>
      <w:rPr>
        <w:rFonts w:hint="eastAsia"/>
        <w:lang w:eastAsia="zh-Hans"/>
      </w:rPr>
      <w:t>绪</w:t>
    </w:r>
    <w:r>
      <w:rPr>
        <w:lang w:eastAsia="zh-Hans"/>
      </w:rPr>
      <w:t xml:space="preserve">  </w:t>
    </w:r>
    <w:r>
      <w:rPr>
        <w:rFonts w:hint="eastAsia"/>
        <w:lang w:eastAsia="zh-Hans"/>
      </w:rPr>
      <w:t>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F030" w14:textId="77777777" w:rsidR="00391001" w:rsidRPr="00E5625A" w:rsidRDefault="00152F98" w:rsidP="00E5625A">
    <w:pPr>
      <w:pStyle w:val="ae"/>
      <w:pBdr>
        <w:bottom w:val="thinThickSmallGap" w:sz="18" w:space="1" w:color="auto"/>
      </w:pBdr>
      <w:tabs>
        <w:tab w:val="clear" w:pos="4153"/>
        <w:tab w:val="clear" w:pos="8306"/>
        <w:tab w:val="left" w:pos="4320"/>
        <w:tab w:val="right" w:pos="8880"/>
      </w:tabs>
      <w:adjustRightInd w:val="0"/>
      <w:rPr>
        <w:rFonts w:hint="eastAsia"/>
      </w:rPr>
    </w:pPr>
    <w:r>
      <w:rPr>
        <w:rFonts w:hint="eastAsia"/>
      </w:rPr>
      <w:t>目</w:t>
    </w:r>
    <w:r>
      <w:rPr>
        <w:rFonts w:hint="eastAsia"/>
      </w:rPr>
      <w:t xml:space="preserve">  </w:t>
    </w:r>
    <w:r>
      <w:rPr>
        <w:rFonts w:hint="eastAsia"/>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514" w14:textId="77777777" w:rsidR="0060670B" w:rsidRPr="00E5625A" w:rsidRDefault="00E5625A" w:rsidP="00E5625A">
    <w:pPr>
      <w:pStyle w:val="ae"/>
      <w:pBdr>
        <w:bottom w:val="thinThickSmallGap" w:sz="18" w:space="1" w:color="auto"/>
      </w:pBdr>
      <w:tabs>
        <w:tab w:val="clear" w:pos="4153"/>
        <w:tab w:val="clear" w:pos="8306"/>
        <w:tab w:val="left" w:pos="4320"/>
        <w:tab w:val="right" w:pos="8880"/>
      </w:tabs>
      <w:adjustRightInd w:val="0"/>
    </w:pPr>
    <w:r>
      <w:rPr>
        <w:rFonts w:hint="eastAsia"/>
      </w:rPr>
      <w:t>目</w:t>
    </w:r>
    <w:r>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B564" w14:textId="77777777" w:rsidR="00152F98" w:rsidRPr="00E5625A" w:rsidRDefault="00152F98" w:rsidP="00E5625A">
    <w:pPr>
      <w:pStyle w:val="ae"/>
      <w:pBdr>
        <w:bottom w:val="thinThickSmallGap" w:sz="18" w:space="1" w:color="auto"/>
      </w:pBdr>
      <w:tabs>
        <w:tab w:val="clear" w:pos="4153"/>
        <w:tab w:val="clear" w:pos="8306"/>
        <w:tab w:val="left" w:pos="4320"/>
        <w:tab w:val="right" w:pos="8880"/>
      </w:tabs>
      <w:adjustRightInd w:val="0"/>
      <w:rPr>
        <w:rFonts w:hint="eastAsia"/>
      </w:rPr>
    </w:pPr>
    <w:r>
      <w:rPr>
        <w:rFonts w:hint="eastAsia"/>
      </w:rPr>
      <w:t>第一章　绪　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1743" w14:textId="77777777" w:rsidR="00CD5215" w:rsidRPr="00E5625A" w:rsidRDefault="00CD5215" w:rsidP="00E5625A">
    <w:pPr>
      <w:pStyle w:val="ae"/>
      <w:pBdr>
        <w:bottom w:val="thinThickSmallGap" w:sz="18" w:space="1" w:color="auto"/>
      </w:pBdr>
      <w:tabs>
        <w:tab w:val="clear" w:pos="4153"/>
        <w:tab w:val="clear" w:pos="8306"/>
        <w:tab w:val="left" w:pos="4320"/>
        <w:tab w:val="right" w:pos="8880"/>
      </w:tabs>
      <w:adjustRightInd w:val="0"/>
      <w:rPr>
        <w:rFonts w:hint="eastAsia"/>
      </w:rPr>
    </w:pPr>
    <w:r>
      <w:rPr>
        <w:rFonts w:hint="eastAsia"/>
      </w:rPr>
      <w:t>第三章　网络互动提升女性弱势群体抗逆力的现实基础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6888" w14:textId="77777777" w:rsidR="00B14619" w:rsidRDefault="00B14619">
    <w:pPr>
      <w:pBdr>
        <w:top w:val="none" w:sz="0" w:space="1" w:color="auto"/>
        <w:left w:val="none" w:sz="0" w:space="4" w:color="auto"/>
        <w:bottom w:val="thinThickSmallGap" w:sz="24" w:space="1" w:color="auto"/>
        <w:right w:val="none" w:sz="0" w:space="4" w:color="auto"/>
      </w:pBdr>
      <w:jc w:val="center"/>
      <w:rPr>
        <w:rFonts w:hint="eastAsia"/>
        <w:sz w:val="18"/>
        <w:szCs w:val="18"/>
      </w:rPr>
    </w:pPr>
    <w:r>
      <w:rPr>
        <w:rFonts w:hint="eastAsia"/>
        <w:color w:val="000000"/>
        <w:sz w:val="18"/>
        <w:szCs w:val="18"/>
      </w:rPr>
      <w:t>结</w:t>
    </w:r>
    <w:r>
      <w:rPr>
        <w:rFonts w:hint="eastAsia"/>
        <w:color w:val="000000"/>
        <w:sz w:val="18"/>
        <w:szCs w:val="18"/>
      </w:rPr>
      <w:t xml:space="preserve">    </w:t>
    </w:r>
    <w:r>
      <w:rPr>
        <w:rFonts w:hint="eastAsia"/>
        <w:color w:val="000000"/>
        <w:sz w:val="18"/>
        <w:szCs w:val="18"/>
      </w:rPr>
      <w:t>论</w:t>
    </w:r>
  </w:p>
  <w:p w14:paraId="299AF8E8" w14:textId="77777777" w:rsidR="00B14619" w:rsidRDefault="00B14619">
    <w:pP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876E" w14:textId="77777777" w:rsidR="00B14619" w:rsidRDefault="00B14619">
    <w:pPr>
      <w:pStyle w:val="ae"/>
      <w:pBdr>
        <w:bottom w:val="thinThickSmallGap" w:sz="24" w:space="4" w:color="auto"/>
      </w:pBdr>
      <w:ind w:leftChars="15" w:left="31" w:rightChars="19" w:right="40"/>
      <w:rPr>
        <w:rFonts w:hint="eastAsia"/>
      </w:rPr>
    </w:pPr>
    <w:r>
      <w:rPr>
        <w:rFonts w:hint="eastAsia"/>
        <w:color w:val="000000"/>
      </w:rPr>
      <w:t>参考文献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3536" w14:textId="77777777" w:rsidR="00B14619" w:rsidRDefault="00B14619">
    <w:pPr>
      <w:pStyle w:val="ae"/>
      <w:pBdr>
        <w:bottom w:val="thinThickSmallGap" w:sz="18" w:space="1" w:color="auto"/>
      </w:pBdr>
      <w:adjustRightInd w:val="0"/>
      <w:rPr>
        <w:rFonts w:hint="eastAsia"/>
      </w:rPr>
    </w:pPr>
    <w:r>
      <w:rPr>
        <w:rFonts w:hint="eastAsia"/>
      </w:rPr>
      <w:t>哈尔滨工业大学学位论文原创性声明和使用权限</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F415" w14:textId="77777777" w:rsidR="00B14619" w:rsidRDefault="00B14619">
    <w:pPr>
      <w:pStyle w:val="ae"/>
      <w:pBdr>
        <w:bottom w:val="thinThickSmallGap" w:sz="18" w:space="1" w:color="auto"/>
      </w:pBdr>
      <w:tabs>
        <w:tab w:val="clear" w:pos="4153"/>
        <w:tab w:val="clear" w:pos="8306"/>
        <w:tab w:val="left" w:pos="4320"/>
        <w:tab w:val="right" w:pos="8880"/>
      </w:tabs>
      <w:adjustRightInd w:val="0"/>
      <w:rPr>
        <w:rFonts w:hint="eastAsia"/>
      </w:rPr>
    </w:pPr>
    <w:r>
      <w:rPr>
        <w:rFonts w:hint="eastAsia"/>
      </w:rPr>
      <w:t>哈尔滨工业大学博士学位论文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16F3" w14:textId="77777777" w:rsidR="00B14619" w:rsidRDefault="00B14619">
    <w:pPr>
      <w:pStyle w:val="ae"/>
      <w:pBdr>
        <w:bottom w:val="thinThickSmallGap" w:sz="18" w:space="1" w:color="auto"/>
      </w:pBdr>
      <w:adjustRightInd w:val="0"/>
      <w:rPr>
        <w:rFonts w:hint="eastAsia"/>
      </w:rPr>
    </w:pPr>
    <w:r>
      <w:rPr>
        <w:rFonts w:hint="eastAsia"/>
      </w:rPr>
      <w:t>个人简历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1"/>
      <w:numFmt w:val="decimal"/>
      <w:suff w:val="nothing"/>
      <w:lvlText w:val="（%1）"/>
      <w:lvlJc w:val="left"/>
    </w:lvl>
  </w:abstractNum>
  <w:abstractNum w:abstractNumId="1" w15:restartNumberingAfterBreak="0">
    <w:nsid w:val="0000000B"/>
    <w:multiLevelType w:val="singleLevel"/>
    <w:tmpl w:val="0000000B"/>
    <w:lvl w:ilvl="0">
      <w:start w:val="3"/>
      <w:numFmt w:val="chineseCounting"/>
      <w:suff w:val="nothing"/>
      <w:lvlText w:val="（%1）"/>
      <w:lvlJc w:val="left"/>
    </w:lvl>
  </w:abstractNum>
  <w:abstractNum w:abstractNumId="2" w15:restartNumberingAfterBreak="0">
    <w:nsid w:val="0000000C"/>
    <w:multiLevelType w:val="singleLevel"/>
    <w:tmpl w:val="0000000C"/>
    <w:lvl w:ilvl="0">
      <w:start w:val="1"/>
      <w:numFmt w:val="decimal"/>
      <w:suff w:val="nothing"/>
      <w:lvlText w:val="（%1）"/>
      <w:lvlJc w:val="left"/>
    </w:lvl>
  </w:abstractNum>
  <w:num w:numId="1" w16cid:durableId="809328406">
    <w:abstractNumId w:val="0"/>
  </w:num>
  <w:num w:numId="2" w16cid:durableId="745808506">
    <w:abstractNumId w:val="1"/>
  </w:num>
  <w:num w:numId="3" w16cid:durableId="1662847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12"/>
  <w:drawingGridVerticalSpacing w:val="197"/>
  <w:displayHorizontalDrawingGridEvery w:val="2"/>
  <w:displayVerticalDrawingGridEvery w:val="2"/>
  <w:noPunctuationKerning/>
  <w:characterSpacingControl w:val="compressPunctuation"/>
  <w:doNotValidateAgainstSchema/>
  <w:doNotDemarcateInvalidXml/>
  <w:hdrShapeDefaults>
    <o:shapedefaults v:ext="edit" spidmax="2059"/>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5152"/>
    <w:rsid w:val="000A5444"/>
    <w:rsid w:val="00152F98"/>
    <w:rsid w:val="001551C3"/>
    <w:rsid w:val="001D09E8"/>
    <w:rsid w:val="002C7537"/>
    <w:rsid w:val="002F1EB7"/>
    <w:rsid w:val="00314636"/>
    <w:rsid w:val="0034252A"/>
    <w:rsid w:val="00391001"/>
    <w:rsid w:val="003A07FE"/>
    <w:rsid w:val="003D0D48"/>
    <w:rsid w:val="00425BF1"/>
    <w:rsid w:val="00563641"/>
    <w:rsid w:val="0060670B"/>
    <w:rsid w:val="00744DE6"/>
    <w:rsid w:val="007D1BF3"/>
    <w:rsid w:val="007D73F6"/>
    <w:rsid w:val="007E4FE1"/>
    <w:rsid w:val="0082495F"/>
    <w:rsid w:val="00831636"/>
    <w:rsid w:val="008764B3"/>
    <w:rsid w:val="00876CDF"/>
    <w:rsid w:val="00963050"/>
    <w:rsid w:val="009F2B7B"/>
    <w:rsid w:val="009F4A47"/>
    <w:rsid w:val="00A25F53"/>
    <w:rsid w:val="00AB0C61"/>
    <w:rsid w:val="00B14619"/>
    <w:rsid w:val="00B544D1"/>
    <w:rsid w:val="00B8440B"/>
    <w:rsid w:val="00C32E68"/>
    <w:rsid w:val="00C513D8"/>
    <w:rsid w:val="00CA2912"/>
    <w:rsid w:val="00CC2A40"/>
    <w:rsid w:val="00CD5215"/>
    <w:rsid w:val="00D0151E"/>
    <w:rsid w:val="00E5625A"/>
    <w:rsid w:val="00E651C3"/>
    <w:rsid w:val="00E764F9"/>
    <w:rsid w:val="00F92133"/>
    <w:rsid w:val="00FC4D0F"/>
    <w:rsid w:val="071D0639"/>
    <w:rsid w:val="1AD31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9"/>
    <o:shapelayout v:ext="edit">
      <o:idmap v:ext="edit" data="2"/>
    </o:shapelayout>
  </w:shapeDefaults>
  <w:decimalSymbol w:val="."/>
  <w:listSeparator w:val=","/>
  <w14:docId w14:val="75047901"/>
  <w15:chartTrackingRefBased/>
  <w15:docId w15:val="{B7F9E855-2A91-47ED-8335-3737AA1E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qFormat/>
    <w:pPr>
      <w:keepNext/>
      <w:keepLines/>
      <w:adjustRightInd w:val="0"/>
      <w:snapToGrid w:val="0"/>
      <w:spacing w:beforeLines="100" w:before="312" w:afterLines="80" w:after="249" w:line="288" w:lineRule="auto"/>
      <w:jc w:val="center"/>
      <w:outlineLvl w:val="0"/>
    </w:pPr>
    <w:rPr>
      <w:rFonts w:eastAsia="黑体"/>
      <w:spacing w:val="-4"/>
      <w:kern w:val="44"/>
      <w:sz w:val="36"/>
      <w:szCs w:val="36"/>
      <w:lang w:val="en-US" w:eastAsia="zh-CN"/>
    </w:rPr>
  </w:style>
  <w:style w:type="paragraph" w:styleId="2">
    <w:name w:val="heading 2"/>
    <w:basedOn w:val="a"/>
    <w:next w:val="a"/>
    <w:link w:val="20"/>
    <w:qFormat/>
    <w:pPr>
      <w:keepNext/>
      <w:keepLines/>
      <w:adjustRightInd w:val="0"/>
      <w:snapToGrid w:val="0"/>
      <w:spacing w:beforeLines="50" w:before="156" w:afterLines="50" w:after="156" w:line="300" w:lineRule="auto"/>
      <w:outlineLvl w:val="1"/>
    </w:pPr>
    <w:rPr>
      <w:rFonts w:eastAsia="黑体"/>
      <w:kern w:val="0"/>
      <w:sz w:val="30"/>
      <w:szCs w:val="32"/>
      <w:lang w:val="zh-CN" w:eastAsia="x-none"/>
    </w:rPr>
  </w:style>
  <w:style w:type="paragraph" w:styleId="3">
    <w:name w:val="heading 3"/>
    <w:basedOn w:val="a"/>
    <w:next w:val="a"/>
    <w:link w:val="30"/>
    <w:qFormat/>
    <w:pPr>
      <w:keepNext/>
      <w:keepLines/>
      <w:snapToGrid w:val="0"/>
      <w:spacing w:beforeLines="50" w:before="156" w:afterLines="50" w:after="156" w:line="288" w:lineRule="auto"/>
      <w:outlineLvl w:val="2"/>
    </w:pPr>
    <w:rPr>
      <w:rFonts w:eastAsia="黑体"/>
      <w:kern w:val="0"/>
      <w:sz w:val="28"/>
      <w:szCs w:val="28"/>
      <w:lang w:val="zh-CN" w:eastAsia="x-none"/>
    </w:rPr>
  </w:style>
  <w:style w:type="paragraph" w:styleId="4">
    <w:name w:val="heading 4"/>
    <w:basedOn w:val="a"/>
    <w:next w:val="a"/>
    <w:link w:val="40"/>
    <w:qFormat/>
    <w:pPr>
      <w:keepNext/>
      <w:wordWrap w:val="0"/>
      <w:jc w:val="right"/>
      <w:outlineLvl w:val="3"/>
    </w:pPr>
    <w:rPr>
      <w:rFonts w:eastAsia="STHeiti"/>
      <w:kern w:val="0"/>
      <w:sz w:val="28"/>
      <w:szCs w:val="20"/>
      <w:lang w:val="x-none" w:eastAsia="x-none"/>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954F72"/>
      <w:u w:val="single"/>
    </w:rPr>
  </w:style>
  <w:style w:type="character" w:styleId="a4">
    <w:name w:val="Hyperlink"/>
    <w:rPr>
      <w:color w:val="0000FF"/>
      <w:u w:val="single"/>
    </w:rPr>
  </w:style>
  <w:style w:type="character" w:styleId="a5">
    <w:name w:val="page number"/>
    <w:basedOn w:val="a0"/>
  </w:style>
  <w:style w:type="character" w:customStyle="1" w:styleId="10">
    <w:name w:val="标题 1 字符"/>
    <w:link w:val="1"/>
    <w:rPr>
      <w:rFonts w:ascii="Times New Roman" w:eastAsia="黑体" w:hAnsi="Times New Roman"/>
      <w:spacing w:val="-4"/>
      <w:kern w:val="44"/>
      <w:sz w:val="36"/>
      <w:szCs w:val="36"/>
      <w:lang w:val="en-US" w:eastAsia="zh-CN"/>
    </w:rPr>
  </w:style>
  <w:style w:type="character" w:customStyle="1" w:styleId="a6">
    <w:name w:val="页脚 字符"/>
    <w:link w:val="a7"/>
    <w:rPr>
      <w:kern w:val="2"/>
      <w:sz w:val="18"/>
      <w:szCs w:val="18"/>
    </w:rPr>
  </w:style>
  <w:style w:type="character" w:customStyle="1" w:styleId="a8">
    <w:name w:val="标题 字符"/>
    <w:link w:val="a9"/>
    <w:rPr>
      <w:rFonts w:eastAsia="黑体"/>
      <w:b/>
      <w:kern w:val="2"/>
      <w:sz w:val="36"/>
      <w:lang w:val="en-US" w:eastAsia="zh-CN" w:bidi="ar-SA"/>
    </w:rPr>
  </w:style>
  <w:style w:type="character" w:customStyle="1" w:styleId="aa">
    <w:name w:val="纯文本 字符"/>
    <w:link w:val="ab"/>
    <w:rPr>
      <w:rFonts w:ascii="宋体" w:hAnsi="Courier New"/>
      <w:kern w:val="2"/>
      <w:sz w:val="21"/>
    </w:rPr>
  </w:style>
  <w:style w:type="character" w:customStyle="1" w:styleId="30">
    <w:name w:val="标题 3 字符"/>
    <w:link w:val="3"/>
    <w:rPr>
      <w:rFonts w:eastAsia="黑体"/>
      <w:kern w:val="0"/>
      <w:sz w:val="28"/>
      <w:szCs w:val="28"/>
      <w:lang w:val="zh-CN"/>
    </w:rPr>
  </w:style>
  <w:style w:type="character" w:customStyle="1" w:styleId="11">
    <w:name w:val="目录 1 字符"/>
    <w:link w:val="12"/>
    <w:rPr>
      <w:rFonts w:eastAsia="黑体" w:hAnsi="宋体"/>
      <w:bCs/>
      <w:caps/>
      <w:lang w:val="en-US" w:eastAsia="zh-CN"/>
    </w:rPr>
  </w:style>
  <w:style w:type="character" w:customStyle="1" w:styleId="31">
    <w:name w:val="目录 3 字符"/>
    <w:link w:val="32"/>
    <w:rPr>
      <w:iCs/>
      <w:color w:val="000000"/>
      <w:lang w:val="en-US" w:eastAsia="zh-CN"/>
    </w:rPr>
  </w:style>
  <w:style w:type="character" w:customStyle="1" w:styleId="21">
    <w:name w:val="目录 2 字符"/>
    <w:link w:val="22"/>
    <w:rPr>
      <w:rFonts w:eastAsia="Times New Roman"/>
      <w:smallCaps/>
      <w:szCs w:val="20"/>
    </w:rPr>
  </w:style>
  <w:style w:type="character" w:customStyle="1" w:styleId="ac">
    <w:name w:val="正文文本 字符"/>
    <w:link w:val="ad"/>
  </w:style>
  <w:style w:type="character" w:customStyle="1" w:styleId="shorttext1">
    <w:name w:val="short_text1"/>
    <w:rPr>
      <w:sz w:val="29"/>
      <w:szCs w:val="29"/>
    </w:rPr>
  </w:style>
  <w:style w:type="character" w:customStyle="1" w:styleId="3CharChar">
    <w:name w:val="样式3 Char Char"/>
    <w:link w:val="33"/>
    <w:rPr>
      <w:rFonts w:eastAsia="黑体"/>
      <w:sz w:val="36"/>
      <w:szCs w:val="36"/>
    </w:rPr>
  </w:style>
  <w:style w:type="character" w:customStyle="1" w:styleId="40">
    <w:name w:val="标题 4 字符"/>
    <w:link w:val="4"/>
    <w:rPr>
      <w:rFonts w:ascii="Times New Roman" w:eastAsia="STHeiti" w:hAnsi="Times New Roman"/>
      <w:sz w:val="28"/>
    </w:rPr>
  </w:style>
  <w:style w:type="character" w:customStyle="1" w:styleId="41">
    <w:name w:val="目录 4 字符"/>
    <w:link w:val="42"/>
    <w:rPr>
      <w:sz w:val="18"/>
      <w:szCs w:val="18"/>
    </w:rPr>
  </w:style>
  <w:style w:type="character" w:customStyle="1" w:styleId="20">
    <w:name w:val="标题 2 字符"/>
    <w:link w:val="2"/>
    <w:rPr>
      <w:rFonts w:ascii="Times New Roman" w:eastAsia="黑体" w:hAnsi="Times New Roman"/>
      <w:kern w:val="0"/>
      <w:sz w:val="30"/>
      <w:szCs w:val="32"/>
      <w:lang w:val="zh-CN"/>
    </w:rPr>
  </w:style>
  <w:style w:type="character" w:customStyle="1" w:styleId="7">
    <w:name w:val="目录 7 字符"/>
    <w:link w:val="70"/>
    <w:rPr>
      <w:sz w:val="18"/>
      <w:szCs w:val="18"/>
    </w:rPr>
  </w:style>
  <w:style w:type="character" w:customStyle="1" w:styleId="frlabel1">
    <w:name w:val="fr_label1"/>
    <w:rPr>
      <w:b/>
      <w:bCs/>
    </w:rPr>
  </w:style>
  <w:style w:type="paragraph" w:styleId="22">
    <w:name w:val="目录 2"/>
    <w:basedOn w:val="a"/>
    <w:next w:val="a"/>
    <w:link w:val="21"/>
    <w:pPr>
      <w:ind w:left="240"/>
      <w:jc w:val="left"/>
    </w:pPr>
    <w:rPr>
      <w:rFonts w:eastAsia="Times New Roman"/>
      <w:smallCaps/>
      <w:kern w:val="0"/>
      <w:sz w:val="20"/>
      <w:szCs w:val="20"/>
      <w:lang w:val="x-none" w:eastAsia="x-none"/>
    </w:rPr>
  </w:style>
  <w:style w:type="paragraph" w:styleId="42">
    <w:name w:val="目录 4"/>
    <w:basedOn w:val="a"/>
    <w:next w:val="a"/>
    <w:link w:val="41"/>
    <w:pPr>
      <w:ind w:left="720"/>
      <w:jc w:val="left"/>
    </w:pPr>
    <w:rPr>
      <w:kern w:val="0"/>
      <w:sz w:val="18"/>
      <w:szCs w:val="18"/>
      <w:lang w:val="x-none" w:eastAsia="x-none"/>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af">
    <w:name w:val="Balloon Text"/>
    <w:basedOn w:val="a"/>
    <w:rPr>
      <w:sz w:val="18"/>
      <w:szCs w:val="18"/>
    </w:rPr>
  </w:style>
  <w:style w:type="paragraph" w:styleId="af0">
    <w:name w:val="Date"/>
    <w:basedOn w:val="a"/>
    <w:next w:val="a"/>
    <w:rPr>
      <w:rFonts w:eastAsia="黑体"/>
      <w:szCs w:val="20"/>
      <w:lang w:val="en-US" w:eastAsia="zh-CN"/>
    </w:rPr>
  </w:style>
  <w:style w:type="paragraph" w:styleId="ad">
    <w:name w:val="Body Text"/>
    <w:basedOn w:val="a"/>
    <w:link w:val="ac"/>
    <w:pPr>
      <w:spacing w:after="120"/>
    </w:pPr>
  </w:style>
  <w:style w:type="paragraph" w:styleId="a9">
    <w:name w:val="Title"/>
    <w:next w:val="af1"/>
    <w:link w:val="a8"/>
    <w:qFormat/>
    <w:pPr>
      <w:keepLines/>
      <w:pageBreakBefore/>
      <w:widowControl w:val="0"/>
      <w:spacing w:before="240" w:after="120"/>
      <w:jc w:val="center"/>
      <w:outlineLvl w:val="0"/>
    </w:pPr>
    <w:rPr>
      <w:rFonts w:eastAsia="黑体"/>
      <w:b/>
      <w:kern w:val="2"/>
      <w:sz w:val="36"/>
    </w:rPr>
  </w:style>
  <w:style w:type="paragraph" w:styleId="ab">
    <w:name w:val="Plain Text"/>
    <w:basedOn w:val="a"/>
    <w:link w:val="aa"/>
    <w:rPr>
      <w:rFonts w:ascii="宋体" w:hAnsi="Courier New"/>
      <w:szCs w:val="20"/>
      <w:lang w:val="x-none" w:eastAsia="x-none"/>
    </w:rPr>
  </w:style>
  <w:style w:type="paragraph" w:styleId="af2">
    <w:name w:val="Normal Indent"/>
    <w:basedOn w:val="a"/>
    <w:pPr>
      <w:ind w:firstLine="499"/>
    </w:pPr>
    <w:rPr>
      <w:szCs w:val="20"/>
    </w:rPr>
  </w:style>
  <w:style w:type="paragraph" w:styleId="6">
    <w:name w:val="目录 6"/>
    <w:basedOn w:val="a"/>
    <w:next w:val="a"/>
    <w:pPr>
      <w:ind w:left="1200"/>
      <w:jc w:val="left"/>
    </w:pPr>
    <w:rPr>
      <w:sz w:val="18"/>
      <w:szCs w:val="18"/>
    </w:rPr>
  </w:style>
  <w:style w:type="paragraph" w:styleId="12">
    <w:name w:val="目录 1"/>
    <w:basedOn w:val="a"/>
    <w:next w:val="a"/>
    <w:link w:val="11"/>
    <w:pPr>
      <w:tabs>
        <w:tab w:val="right" w:leader="dot" w:pos="8494"/>
      </w:tabs>
      <w:snapToGrid w:val="0"/>
      <w:spacing w:line="300" w:lineRule="auto"/>
      <w:jc w:val="left"/>
    </w:pPr>
    <w:rPr>
      <w:rFonts w:eastAsia="黑体" w:hAnsi="宋体"/>
      <w:bCs/>
      <w:caps/>
      <w:kern w:val="0"/>
      <w:sz w:val="20"/>
      <w:szCs w:val="20"/>
      <w:lang w:val="en-US" w:eastAsia="zh-CN"/>
    </w:rPr>
  </w:style>
  <w:style w:type="paragraph" w:styleId="8">
    <w:name w:val="目录 8"/>
    <w:basedOn w:val="a"/>
    <w:next w:val="a"/>
    <w:pPr>
      <w:ind w:left="1680"/>
      <w:jc w:val="left"/>
    </w:pPr>
    <w:rPr>
      <w:sz w:val="18"/>
      <w:szCs w:val="18"/>
    </w:rPr>
  </w:style>
  <w:style w:type="paragraph" w:styleId="32">
    <w:name w:val="目录 3"/>
    <w:basedOn w:val="a"/>
    <w:next w:val="a"/>
    <w:link w:val="31"/>
    <w:pPr>
      <w:tabs>
        <w:tab w:val="right" w:leader="dot" w:pos="8494"/>
      </w:tabs>
      <w:snapToGrid w:val="0"/>
      <w:spacing w:line="288" w:lineRule="auto"/>
      <w:ind w:left="480"/>
      <w:jc w:val="left"/>
    </w:pPr>
    <w:rPr>
      <w:iCs/>
      <w:color w:val="000000"/>
      <w:kern w:val="0"/>
      <w:sz w:val="20"/>
      <w:szCs w:val="20"/>
      <w:lang w:val="en-US" w:eastAsia="zh-CN"/>
    </w:rPr>
  </w:style>
  <w:style w:type="paragraph" w:styleId="af1">
    <w:name w:val="正文首行缩进"/>
    <w:basedOn w:val="a"/>
    <w:pPr>
      <w:ind w:firstLineChars="200" w:firstLine="498"/>
    </w:pPr>
    <w:rPr>
      <w:szCs w:val="20"/>
    </w:rPr>
  </w:style>
  <w:style w:type="paragraph" w:styleId="9">
    <w:name w:val="目录 9"/>
    <w:basedOn w:val="a"/>
    <w:next w:val="a"/>
    <w:pPr>
      <w:ind w:left="1920"/>
      <w:jc w:val="left"/>
    </w:pPr>
    <w:rPr>
      <w:sz w:val="18"/>
      <w:szCs w:val="18"/>
    </w:rPr>
  </w:style>
  <w:style w:type="paragraph" w:styleId="a7">
    <w:name w:val="footer"/>
    <w:basedOn w:val="a"/>
    <w:link w:val="a6"/>
    <w:pPr>
      <w:tabs>
        <w:tab w:val="center" w:pos="4153"/>
        <w:tab w:val="right" w:pos="8306"/>
      </w:tabs>
      <w:snapToGrid w:val="0"/>
      <w:jc w:val="left"/>
    </w:pPr>
    <w:rPr>
      <w:sz w:val="18"/>
      <w:szCs w:val="18"/>
      <w:lang w:val="x-none" w:eastAsia="x-none"/>
    </w:rPr>
  </w:style>
  <w:style w:type="paragraph" w:styleId="5">
    <w:name w:val="目录 5"/>
    <w:basedOn w:val="a"/>
    <w:next w:val="a"/>
    <w:pPr>
      <w:ind w:left="960"/>
      <w:jc w:val="left"/>
    </w:pPr>
    <w:rPr>
      <w:sz w:val="18"/>
      <w:szCs w:val="18"/>
    </w:rPr>
  </w:style>
  <w:style w:type="paragraph" w:styleId="af3">
    <w:name w:val="Body Text Indent"/>
    <w:basedOn w:val="a"/>
    <w:pPr>
      <w:spacing w:after="120"/>
      <w:ind w:leftChars="200" w:left="420"/>
    </w:pPr>
  </w:style>
  <w:style w:type="paragraph" w:styleId="70">
    <w:name w:val="目录 7"/>
    <w:basedOn w:val="a"/>
    <w:next w:val="a"/>
    <w:link w:val="7"/>
    <w:pPr>
      <w:ind w:left="1440"/>
      <w:jc w:val="left"/>
    </w:pPr>
    <w:rPr>
      <w:kern w:val="0"/>
      <w:sz w:val="18"/>
      <w:szCs w:val="18"/>
      <w:lang w:val="x-none" w:eastAsia="x-none"/>
    </w:rPr>
  </w:style>
  <w:style w:type="paragraph" w:customStyle="1" w:styleId="33">
    <w:name w:val="样式3"/>
    <w:basedOn w:val="a"/>
    <w:link w:val="3CharChar"/>
    <w:pPr>
      <w:snapToGrid w:val="0"/>
      <w:spacing w:line="360" w:lineRule="auto"/>
      <w:jc w:val="center"/>
    </w:pPr>
    <w:rPr>
      <w:rFonts w:eastAsia="黑体"/>
      <w:kern w:val="0"/>
      <w:sz w:val="36"/>
      <w:szCs w:val="36"/>
      <w:lang w:val="x-none" w:eastAsia="x-none"/>
    </w:rPr>
  </w:style>
  <w:style w:type="paragraph" w:customStyle="1" w:styleId="23">
    <w:name w:val="样式2"/>
    <w:basedOn w:val="a"/>
  </w:style>
  <w:style w:type="character" w:customStyle="1" w:styleId="1Char">
    <w:name w:val="标题 1 Char"/>
    <w:rsid w:val="009F2B7B"/>
    <w:rPr>
      <w:rFonts w:eastAsia="黑体"/>
      <w:spacing w:val="-4"/>
      <w:kern w:val="44"/>
      <w:sz w:val="36"/>
      <w:szCs w:val="36"/>
      <w:lang w:val="en-US" w:eastAsia="zh-CN"/>
    </w:rPr>
  </w:style>
  <w:style w:type="paragraph" w:customStyle="1" w:styleId="Default">
    <w:name w:val="Default"/>
    <w:rsid w:val="00E5625A"/>
    <w:pPr>
      <w:widowControl w:val="0"/>
      <w:autoSpaceDE w:val="0"/>
      <w:autoSpaceDN w:val="0"/>
      <w:adjustRightInd w:val="0"/>
    </w:pPr>
    <w:rPr>
      <w:rFonts w:ascii="黑体" w:eastAsia="黑体" w:cs="黑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3.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ED74F-09D5-4AAD-96D5-D48651FAD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3849</Words>
  <Characters>6353</Characters>
  <Application>Microsoft Office Word</Application>
  <DocSecurity>4</DocSecurity>
  <PresentationFormat/>
  <Lines>453</Lines>
  <Paragraphs>392</Paragraphs>
  <Slides>0</Slides>
  <Notes>0</Notes>
  <HiddenSlides>0</HiddenSlides>
  <MMClips>0</MMClips>
  <ScaleCrop>false</ScaleCrop>
  <Manager/>
  <Company>sparkle</Company>
  <LinksUpToDate>false</LinksUpToDate>
  <CharactersWithSpaces>9810</CharactersWithSpaces>
  <SharedDoc>false</SharedDoc>
  <HLinks>
    <vt:vector size="216" baseType="variant">
      <vt:variant>
        <vt:i4>2031673</vt:i4>
      </vt:variant>
      <vt:variant>
        <vt:i4>120</vt:i4>
      </vt:variant>
      <vt:variant>
        <vt:i4>0</vt:i4>
      </vt:variant>
      <vt:variant>
        <vt:i4>5</vt:i4>
      </vt:variant>
      <vt:variant>
        <vt:lpwstr/>
      </vt:variant>
      <vt:variant>
        <vt:lpwstr>_Toc280797207</vt:lpwstr>
      </vt:variant>
      <vt:variant>
        <vt:i4>2031673</vt:i4>
      </vt:variant>
      <vt:variant>
        <vt:i4>117</vt:i4>
      </vt:variant>
      <vt:variant>
        <vt:i4>0</vt:i4>
      </vt:variant>
      <vt:variant>
        <vt:i4>5</vt:i4>
      </vt:variant>
      <vt:variant>
        <vt:lpwstr/>
      </vt:variant>
      <vt:variant>
        <vt:lpwstr>_Toc280797206</vt:lpwstr>
      </vt:variant>
      <vt:variant>
        <vt:i4>2031673</vt:i4>
      </vt:variant>
      <vt:variant>
        <vt:i4>114</vt:i4>
      </vt:variant>
      <vt:variant>
        <vt:i4>0</vt:i4>
      </vt:variant>
      <vt:variant>
        <vt:i4>5</vt:i4>
      </vt:variant>
      <vt:variant>
        <vt:lpwstr/>
      </vt:variant>
      <vt:variant>
        <vt:lpwstr>_Toc280797205</vt:lpwstr>
      </vt:variant>
      <vt:variant>
        <vt:i4>2031673</vt:i4>
      </vt:variant>
      <vt:variant>
        <vt:i4>111</vt:i4>
      </vt:variant>
      <vt:variant>
        <vt:i4>0</vt:i4>
      </vt:variant>
      <vt:variant>
        <vt:i4>5</vt:i4>
      </vt:variant>
      <vt:variant>
        <vt:lpwstr/>
      </vt:variant>
      <vt:variant>
        <vt:lpwstr>_Toc280797204</vt:lpwstr>
      </vt:variant>
      <vt:variant>
        <vt:i4>2031673</vt:i4>
      </vt:variant>
      <vt:variant>
        <vt:i4>108</vt:i4>
      </vt:variant>
      <vt:variant>
        <vt:i4>0</vt:i4>
      </vt:variant>
      <vt:variant>
        <vt:i4>5</vt:i4>
      </vt:variant>
      <vt:variant>
        <vt:lpwstr/>
      </vt:variant>
      <vt:variant>
        <vt:lpwstr>_Toc280797203</vt:lpwstr>
      </vt:variant>
      <vt:variant>
        <vt:i4>2031673</vt:i4>
      </vt:variant>
      <vt:variant>
        <vt:i4>105</vt:i4>
      </vt:variant>
      <vt:variant>
        <vt:i4>0</vt:i4>
      </vt:variant>
      <vt:variant>
        <vt:i4>5</vt:i4>
      </vt:variant>
      <vt:variant>
        <vt:lpwstr/>
      </vt:variant>
      <vt:variant>
        <vt:lpwstr>_Toc280797202</vt:lpwstr>
      </vt:variant>
      <vt:variant>
        <vt:i4>1441850</vt:i4>
      </vt:variant>
      <vt:variant>
        <vt:i4>102</vt:i4>
      </vt:variant>
      <vt:variant>
        <vt:i4>0</vt:i4>
      </vt:variant>
      <vt:variant>
        <vt:i4>5</vt:i4>
      </vt:variant>
      <vt:variant>
        <vt:lpwstr/>
      </vt:variant>
      <vt:variant>
        <vt:lpwstr>_Toc280797197</vt:lpwstr>
      </vt:variant>
      <vt:variant>
        <vt:i4>1441850</vt:i4>
      </vt:variant>
      <vt:variant>
        <vt:i4>99</vt:i4>
      </vt:variant>
      <vt:variant>
        <vt:i4>0</vt:i4>
      </vt:variant>
      <vt:variant>
        <vt:i4>5</vt:i4>
      </vt:variant>
      <vt:variant>
        <vt:lpwstr/>
      </vt:variant>
      <vt:variant>
        <vt:lpwstr>_Toc280797191</vt:lpwstr>
      </vt:variant>
      <vt:variant>
        <vt:i4>1441850</vt:i4>
      </vt:variant>
      <vt:variant>
        <vt:i4>96</vt:i4>
      </vt:variant>
      <vt:variant>
        <vt:i4>0</vt:i4>
      </vt:variant>
      <vt:variant>
        <vt:i4>5</vt:i4>
      </vt:variant>
      <vt:variant>
        <vt:lpwstr/>
      </vt:variant>
      <vt:variant>
        <vt:lpwstr>_Toc280797191</vt:lpwstr>
      </vt:variant>
      <vt:variant>
        <vt:i4>1441850</vt:i4>
      </vt:variant>
      <vt:variant>
        <vt:i4>93</vt:i4>
      </vt:variant>
      <vt:variant>
        <vt:i4>0</vt:i4>
      </vt:variant>
      <vt:variant>
        <vt:i4>5</vt:i4>
      </vt:variant>
      <vt:variant>
        <vt:lpwstr/>
      </vt:variant>
      <vt:variant>
        <vt:lpwstr>_Toc280797190</vt:lpwstr>
      </vt:variant>
      <vt:variant>
        <vt:i4>1441850</vt:i4>
      </vt:variant>
      <vt:variant>
        <vt:i4>90</vt:i4>
      </vt:variant>
      <vt:variant>
        <vt:i4>0</vt:i4>
      </vt:variant>
      <vt:variant>
        <vt:i4>5</vt:i4>
      </vt:variant>
      <vt:variant>
        <vt:lpwstr/>
      </vt:variant>
      <vt:variant>
        <vt:lpwstr>_Toc280797197</vt:lpwstr>
      </vt:variant>
      <vt:variant>
        <vt:i4>1441850</vt:i4>
      </vt:variant>
      <vt:variant>
        <vt:i4>87</vt:i4>
      </vt:variant>
      <vt:variant>
        <vt:i4>0</vt:i4>
      </vt:variant>
      <vt:variant>
        <vt:i4>5</vt:i4>
      </vt:variant>
      <vt:variant>
        <vt:lpwstr/>
      </vt:variant>
      <vt:variant>
        <vt:lpwstr>_Toc280797198</vt:lpwstr>
      </vt:variant>
      <vt:variant>
        <vt:i4>1507386</vt:i4>
      </vt:variant>
      <vt:variant>
        <vt:i4>84</vt:i4>
      </vt:variant>
      <vt:variant>
        <vt:i4>0</vt:i4>
      </vt:variant>
      <vt:variant>
        <vt:i4>5</vt:i4>
      </vt:variant>
      <vt:variant>
        <vt:lpwstr/>
      </vt:variant>
      <vt:variant>
        <vt:lpwstr>_Toc280797189</vt:lpwstr>
      </vt:variant>
      <vt:variant>
        <vt:i4>1441850</vt:i4>
      </vt:variant>
      <vt:variant>
        <vt:i4>81</vt:i4>
      </vt:variant>
      <vt:variant>
        <vt:i4>0</vt:i4>
      </vt:variant>
      <vt:variant>
        <vt:i4>5</vt:i4>
      </vt:variant>
      <vt:variant>
        <vt:lpwstr/>
      </vt:variant>
      <vt:variant>
        <vt:lpwstr>_Toc280797191</vt:lpwstr>
      </vt:variant>
      <vt:variant>
        <vt:i4>1441850</vt:i4>
      </vt:variant>
      <vt:variant>
        <vt:i4>78</vt:i4>
      </vt:variant>
      <vt:variant>
        <vt:i4>0</vt:i4>
      </vt:variant>
      <vt:variant>
        <vt:i4>5</vt:i4>
      </vt:variant>
      <vt:variant>
        <vt:lpwstr/>
      </vt:variant>
      <vt:variant>
        <vt:lpwstr>_Toc280797190</vt:lpwstr>
      </vt:variant>
      <vt:variant>
        <vt:i4>1507386</vt:i4>
      </vt:variant>
      <vt:variant>
        <vt:i4>75</vt:i4>
      </vt:variant>
      <vt:variant>
        <vt:i4>0</vt:i4>
      </vt:variant>
      <vt:variant>
        <vt:i4>5</vt:i4>
      </vt:variant>
      <vt:variant>
        <vt:lpwstr/>
      </vt:variant>
      <vt:variant>
        <vt:lpwstr>_Toc280797188</vt:lpwstr>
      </vt:variant>
      <vt:variant>
        <vt:i4>1441850</vt:i4>
      </vt:variant>
      <vt:variant>
        <vt:i4>72</vt:i4>
      </vt:variant>
      <vt:variant>
        <vt:i4>0</vt:i4>
      </vt:variant>
      <vt:variant>
        <vt:i4>5</vt:i4>
      </vt:variant>
      <vt:variant>
        <vt:lpwstr/>
      </vt:variant>
      <vt:variant>
        <vt:lpwstr>_Toc280797194</vt:lpwstr>
      </vt:variant>
      <vt:variant>
        <vt:i4>2031673</vt:i4>
      </vt:variant>
      <vt:variant>
        <vt:i4>62</vt:i4>
      </vt:variant>
      <vt:variant>
        <vt:i4>0</vt:i4>
      </vt:variant>
      <vt:variant>
        <vt:i4>5</vt:i4>
      </vt:variant>
      <vt:variant>
        <vt:lpwstr/>
      </vt:variant>
      <vt:variant>
        <vt:lpwstr>_Toc280797207</vt:lpwstr>
      </vt:variant>
      <vt:variant>
        <vt:i4>2031673</vt:i4>
      </vt:variant>
      <vt:variant>
        <vt:i4>59</vt:i4>
      </vt:variant>
      <vt:variant>
        <vt:i4>0</vt:i4>
      </vt:variant>
      <vt:variant>
        <vt:i4>5</vt:i4>
      </vt:variant>
      <vt:variant>
        <vt:lpwstr/>
      </vt:variant>
      <vt:variant>
        <vt:lpwstr>_Toc280797206</vt:lpwstr>
      </vt:variant>
      <vt:variant>
        <vt:i4>2031673</vt:i4>
      </vt:variant>
      <vt:variant>
        <vt:i4>56</vt:i4>
      </vt:variant>
      <vt:variant>
        <vt:i4>0</vt:i4>
      </vt:variant>
      <vt:variant>
        <vt:i4>5</vt:i4>
      </vt:variant>
      <vt:variant>
        <vt:lpwstr/>
      </vt:variant>
      <vt:variant>
        <vt:lpwstr>_Toc280797205</vt:lpwstr>
      </vt:variant>
      <vt:variant>
        <vt:i4>2031673</vt:i4>
      </vt:variant>
      <vt:variant>
        <vt:i4>53</vt:i4>
      </vt:variant>
      <vt:variant>
        <vt:i4>0</vt:i4>
      </vt:variant>
      <vt:variant>
        <vt:i4>5</vt:i4>
      </vt:variant>
      <vt:variant>
        <vt:lpwstr/>
      </vt:variant>
      <vt:variant>
        <vt:lpwstr>_Toc280797204</vt:lpwstr>
      </vt:variant>
      <vt:variant>
        <vt:i4>2031673</vt:i4>
      </vt:variant>
      <vt:variant>
        <vt:i4>50</vt:i4>
      </vt:variant>
      <vt:variant>
        <vt:i4>0</vt:i4>
      </vt:variant>
      <vt:variant>
        <vt:i4>5</vt:i4>
      </vt:variant>
      <vt:variant>
        <vt:lpwstr/>
      </vt:variant>
      <vt:variant>
        <vt:lpwstr>_Toc280797203</vt:lpwstr>
      </vt:variant>
      <vt:variant>
        <vt:i4>2031673</vt:i4>
      </vt:variant>
      <vt:variant>
        <vt:i4>47</vt:i4>
      </vt:variant>
      <vt:variant>
        <vt:i4>0</vt:i4>
      </vt:variant>
      <vt:variant>
        <vt:i4>5</vt:i4>
      </vt:variant>
      <vt:variant>
        <vt:lpwstr/>
      </vt:variant>
      <vt:variant>
        <vt:lpwstr>_Toc280797202</vt:lpwstr>
      </vt:variant>
      <vt:variant>
        <vt:i4>1441850</vt:i4>
      </vt:variant>
      <vt:variant>
        <vt:i4>44</vt:i4>
      </vt:variant>
      <vt:variant>
        <vt:i4>0</vt:i4>
      </vt:variant>
      <vt:variant>
        <vt:i4>5</vt:i4>
      </vt:variant>
      <vt:variant>
        <vt:lpwstr/>
      </vt:variant>
      <vt:variant>
        <vt:lpwstr>_Toc280797197</vt:lpwstr>
      </vt:variant>
      <vt:variant>
        <vt:i4>1441850</vt:i4>
      </vt:variant>
      <vt:variant>
        <vt:i4>41</vt:i4>
      </vt:variant>
      <vt:variant>
        <vt:i4>0</vt:i4>
      </vt:variant>
      <vt:variant>
        <vt:i4>5</vt:i4>
      </vt:variant>
      <vt:variant>
        <vt:lpwstr/>
      </vt:variant>
      <vt:variant>
        <vt:lpwstr>_Toc280797191</vt:lpwstr>
      </vt:variant>
      <vt:variant>
        <vt:i4>1441850</vt:i4>
      </vt:variant>
      <vt:variant>
        <vt:i4>38</vt:i4>
      </vt:variant>
      <vt:variant>
        <vt:i4>0</vt:i4>
      </vt:variant>
      <vt:variant>
        <vt:i4>5</vt:i4>
      </vt:variant>
      <vt:variant>
        <vt:lpwstr/>
      </vt:variant>
      <vt:variant>
        <vt:lpwstr>_Toc280797191</vt:lpwstr>
      </vt:variant>
      <vt:variant>
        <vt:i4>1441850</vt:i4>
      </vt:variant>
      <vt:variant>
        <vt:i4>35</vt:i4>
      </vt:variant>
      <vt:variant>
        <vt:i4>0</vt:i4>
      </vt:variant>
      <vt:variant>
        <vt:i4>5</vt:i4>
      </vt:variant>
      <vt:variant>
        <vt:lpwstr/>
      </vt:variant>
      <vt:variant>
        <vt:lpwstr>_Toc280797190</vt:lpwstr>
      </vt:variant>
      <vt:variant>
        <vt:i4>1441850</vt:i4>
      </vt:variant>
      <vt:variant>
        <vt:i4>32</vt:i4>
      </vt:variant>
      <vt:variant>
        <vt:i4>0</vt:i4>
      </vt:variant>
      <vt:variant>
        <vt:i4>5</vt:i4>
      </vt:variant>
      <vt:variant>
        <vt:lpwstr/>
      </vt:variant>
      <vt:variant>
        <vt:lpwstr>_Toc280797197</vt:lpwstr>
      </vt:variant>
      <vt:variant>
        <vt:i4>1441850</vt:i4>
      </vt:variant>
      <vt:variant>
        <vt:i4>29</vt:i4>
      </vt:variant>
      <vt:variant>
        <vt:i4>0</vt:i4>
      </vt:variant>
      <vt:variant>
        <vt:i4>5</vt:i4>
      </vt:variant>
      <vt:variant>
        <vt:lpwstr/>
      </vt:variant>
      <vt:variant>
        <vt:lpwstr>_Toc280797198</vt:lpwstr>
      </vt:variant>
      <vt:variant>
        <vt:i4>1507386</vt:i4>
      </vt:variant>
      <vt:variant>
        <vt:i4>26</vt:i4>
      </vt:variant>
      <vt:variant>
        <vt:i4>0</vt:i4>
      </vt:variant>
      <vt:variant>
        <vt:i4>5</vt:i4>
      </vt:variant>
      <vt:variant>
        <vt:lpwstr/>
      </vt:variant>
      <vt:variant>
        <vt:lpwstr>_Toc280797189</vt:lpwstr>
      </vt:variant>
      <vt:variant>
        <vt:i4>1441850</vt:i4>
      </vt:variant>
      <vt:variant>
        <vt:i4>23</vt:i4>
      </vt:variant>
      <vt:variant>
        <vt:i4>0</vt:i4>
      </vt:variant>
      <vt:variant>
        <vt:i4>5</vt:i4>
      </vt:variant>
      <vt:variant>
        <vt:lpwstr/>
      </vt:variant>
      <vt:variant>
        <vt:lpwstr>_Toc280797191</vt:lpwstr>
      </vt:variant>
      <vt:variant>
        <vt:i4>1441850</vt:i4>
      </vt:variant>
      <vt:variant>
        <vt:i4>20</vt:i4>
      </vt:variant>
      <vt:variant>
        <vt:i4>0</vt:i4>
      </vt:variant>
      <vt:variant>
        <vt:i4>5</vt:i4>
      </vt:variant>
      <vt:variant>
        <vt:lpwstr/>
      </vt:variant>
      <vt:variant>
        <vt:lpwstr>_Toc280797190</vt:lpwstr>
      </vt:variant>
      <vt:variant>
        <vt:i4>1507386</vt:i4>
      </vt:variant>
      <vt:variant>
        <vt:i4>17</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1锟</dc:title>
  <dc:subject/>
  <dc:creator>zhanhj</dc:creator>
  <cp:keywords/>
  <dc:description/>
  <cp:lastModifiedBy>璐瑶 米</cp:lastModifiedBy>
  <cp:revision>2</cp:revision>
  <cp:lastPrinted>2021-05-07T00:42:00Z</cp:lastPrinted>
  <dcterms:created xsi:type="dcterms:W3CDTF">2026-07-13T13:18:00Z</dcterms:created>
  <dcterms:modified xsi:type="dcterms:W3CDTF">2026-07-13T13:18:00Z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2052-11.1.0.7989</vt:lpwstr>
  </property>
</Properties>
</file>